
<file path=[Content_Types].xml><?xml version="1.0" encoding="utf-8"?>
<Types xmlns="http://schemas.openxmlformats.org/package/2006/content-types">
  <Default Extension="xml" ContentType="application/xml"/>
  <Default Extension="jpeg" ContentType="image/jpeg"/>
  <Default Extension="png" ContentType="image/png"/>
  <Default Extension="wdp" ContentType="image/vnd.ms-photo"/>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5DBDC00" w14:textId="77777777" w:rsidR="003523FA" w:rsidRDefault="00D84C8F" w:rsidP="004D3577">
      <w:pPr>
        <w:jc w:val="center"/>
        <w:rPr>
          <w:rFonts w:ascii="华文楷体" w:eastAsia="华文楷体" w:hAnsi="华文楷体" w:hint="eastAsia"/>
          <w:b/>
          <w:sz w:val="52"/>
          <w:szCs w:val="52"/>
        </w:rPr>
      </w:pPr>
      <w:r w:rsidRPr="007763C9">
        <w:rPr>
          <w:rFonts w:ascii="华文楷体" w:eastAsia="华文楷体" w:hAnsi="华文楷体" w:hint="eastAsia"/>
          <w:b/>
          <w:sz w:val="52"/>
          <w:szCs w:val="52"/>
        </w:rPr>
        <w:t>福州大学数学与计算机科学学院</w:t>
      </w:r>
    </w:p>
    <w:p w14:paraId="4E93CAEF" w14:textId="77777777" w:rsidR="006B2BF9" w:rsidRPr="002960C4" w:rsidRDefault="006B2BF9" w:rsidP="004D3577">
      <w:pPr>
        <w:jc w:val="center"/>
        <w:rPr>
          <w:rFonts w:ascii="黑体" w:eastAsia="黑体" w:hint="eastAsia"/>
          <w:sz w:val="52"/>
          <w:szCs w:val="52"/>
        </w:rPr>
      </w:pPr>
    </w:p>
    <w:p w14:paraId="16DD11FC" w14:textId="77777777" w:rsidR="00D84C8F" w:rsidRPr="002960C4" w:rsidRDefault="00B53EC2" w:rsidP="004D3577">
      <w:pPr>
        <w:jc w:val="center"/>
        <w:rPr>
          <w:rFonts w:ascii="黑体" w:eastAsia="黑体" w:hint="eastAsia"/>
          <w:sz w:val="52"/>
          <w:szCs w:val="52"/>
        </w:rPr>
      </w:pPr>
      <w:r>
        <w:rPr>
          <w:rFonts w:ascii="黑体" w:eastAsia="黑体" w:hint="eastAsia"/>
          <w:sz w:val="52"/>
          <w:szCs w:val="52"/>
        </w:rPr>
        <w:t>课程</w:t>
      </w:r>
      <w:r w:rsidR="00D84C8F" w:rsidRPr="002960C4">
        <w:rPr>
          <w:rFonts w:ascii="黑体" w:eastAsia="黑体" w:hint="eastAsia"/>
          <w:sz w:val="52"/>
          <w:szCs w:val="52"/>
        </w:rPr>
        <w:t>实验报告</w:t>
      </w:r>
    </w:p>
    <w:p w14:paraId="3A07BE40" w14:textId="77777777" w:rsidR="002960C4" w:rsidRDefault="002960C4" w:rsidP="004D3577">
      <w:pPr>
        <w:jc w:val="center"/>
        <w:rPr>
          <w:rFonts w:ascii="黑体" w:eastAsia="黑体" w:hint="eastAsia"/>
          <w:sz w:val="44"/>
          <w:szCs w:val="44"/>
        </w:rPr>
      </w:pPr>
    </w:p>
    <w:p w14:paraId="561A5E96" w14:textId="77777777" w:rsidR="005617F6" w:rsidRPr="004D3577" w:rsidRDefault="005617F6" w:rsidP="004D3577">
      <w:pPr>
        <w:jc w:val="center"/>
        <w:rPr>
          <w:rFonts w:ascii="黑体" w:eastAsia="黑体" w:hint="eastAsia"/>
          <w:sz w:val="44"/>
          <w:szCs w:val="44"/>
        </w:rPr>
      </w:pPr>
    </w:p>
    <w:p w14:paraId="4CAB8951" w14:textId="77777777" w:rsidR="00D84C8F" w:rsidRPr="002960C4" w:rsidRDefault="00D84C8F" w:rsidP="002960C4">
      <w:pPr>
        <w:spacing w:beforeLines="100" w:before="312"/>
        <w:ind w:firstLineChars="349" w:firstLine="1256"/>
        <w:rPr>
          <w:rFonts w:hint="eastAsia"/>
          <w:b/>
          <w:sz w:val="36"/>
          <w:szCs w:val="36"/>
        </w:rPr>
      </w:pPr>
      <w:r w:rsidRPr="002960C4">
        <w:rPr>
          <w:rFonts w:hint="eastAsia"/>
          <w:b/>
          <w:sz w:val="36"/>
          <w:szCs w:val="36"/>
        </w:rPr>
        <w:t>课程名称：</w:t>
      </w:r>
      <w:r w:rsidRPr="002960C4">
        <w:rPr>
          <w:rFonts w:hint="eastAsia"/>
          <w:b/>
          <w:sz w:val="36"/>
          <w:szCs w:val="36"/>
          <w:u w:val="single"/>
        </w:rPr>
        <w:t xml:space="preserve">      </w:t>
      </w:r>
      <w:r w:rsidR="00477EC2">
        <w:rPr>
          <w:rFonts w:hint="eastAsia"/>
          <w:b/>
          <w:sz w:val="36"/>
          <w:szCs w:val="36"/>
          <w:u w:val="single"/>
        </w:rPr>
        <w:t>计算机</w:t>
      </w:r>
      <w:r w:rsidR="002960C4" w:rsidRPr="002960C4">
        <w:rPr>
          <w:rFonts w:hint="eastAsia"/>
          <w:b/>
          <w:sz w:val="36"/>
          <w:szCs w:val="36"/>
          <w:u w:val="single"/>
        </w:rPr>
        <w:t>操作系统</w:t>
      </w:r>
      <w:r w:rsidR="002960C4" w:rsidRPr="002960C4">
        <w:rPr>
          <w:rFonts w:hint="eastAsia"/>
          <w:b/>
          <w:sz w:val="36"/>
          <w:szCs w:val="36"/>
          <w:u w:val="single"/>
        </w:rPr>
        <w:t xml:space="preserve">  </w:t>
      </w:r>
      <w:r w:rsidR="005617F6">
        <w:rPr>
          <w:rFonts w:hint="eastAsia"/>
          <w:b/>
          <w:sz w:val="36"/>
          <w:szCs w:val="36"/>
          <w:u w:val="single"/>
        </w:rPr>
        <w:t xml:space="preserve"> </w:t>
      </w:r>
      <w:r w:rsidRPr="002960C4">
        <w:rPr>
          <w:rFonts w:hint="eastAsia"/>
          <w:b/>
          <w:sz w:val="36"/>
          <w:szCs w:val="36"/>
          <w:u w:val="single"/>
        </w:rPr>
        <w:t xml:space="preserve"> </w:t>
      </w:r>
      <w:r w:rsidR="002960C4" w:rsidRPr="002960C4">
        <w:rPr>
          <w:rFonts w:hint="eastAsia"/>
          <w:b/>
          <w:sz w:val="36"/>
          <w:szCs w:val="36"/>
          <w:u w:val="single"/>
        </w:rPr>
        <w:t xml:space="preserve"> </w:t>
      </w:r>
      <w:r w:rsidRPr="002960C4">
        <w:rPr>
          <w:rFonts w:hint="eastAsia"/>
          <w:b/>
          <w:sz w:val="36"/>
          <w:szCs w:val="36"/>
          <w:u w:val="single"/>
        </w:rPr>
        <w:t xml:space="preserve">  </w:t>
      </w:r>
    </w:p>
    <w:p w14:paraId="6BBFC6AF" w14:textId="1F679089" w:rsidR="005617F6" w:rsidRPr="002960C4" w:rsidRDefault="005617F6" w:rsidP="005617F6">
      <w:pPr>
        <w:spacing w:beforeLines="100" w:before="312"/>
        <w:ind w:firstLineChars="349" w:firstLine="1256"/>
        <w:rPr>
          <w:rFonts w:hint="eastAsia"/>
          <w:b/>
          <w:sz w:val="36"/>
          <w:szCs w:val="36"/>
        </w:rPr>
      </w:pPr>
      <w:r>
        <w:rPr>
          <w:rFonts w:hint="eastAsia"/>
          <w:b/>
          <w:sz w:val="36"/>
          <w:szCs w:val="36"/>
        </w:rPr>
        <w:t>学</w:t>
      </w:r>
      <w:r w:rsidRPr="002960C4">
        <w:rPr>
          <w:rFonts w:hint="eastAsia"/>
          <w:b/>
          <w:sz w:val="36"/>
          <w:szCs w:val="36"/>
        </w:rPr>
        <w:t xml:space="preserve">    </w:t>
      </w:r>
      <w:r>
        <w:rPr>
          <w:rFonts w:hint="eastAsia"/>
          <w:b/>
          <w:sz w:val="36"/>
          <w:szCs w:val="36"/>
        </w:rPr>
        <w:t>号</w:t>
      </w:r>
      <w:r w:rsidRPr="002960C4">
        <w:rPr>
          <w:rFonts w:hint="eastAsia"/>
          <w:b/>
          <w:sz w:val="36"/>
          <w:szCs w:val="36"/>
        </w:rPr>
        <w:t>：</w:t>
      </w:r>
      <w:r w:rsidRPr="002960C4">
        <w:rPr>
          <w:rFonts w:hint="eastAsia"/>
          <w:b/>
          <w:sz w:val="36"/>
          <w:szCs w:val="36"/>
          <w:u w:val="single"/>
        </w:rPr>
        <w:t xml:space="preserve">     </w:t>
      </w:r>
      <w:r w:rsidR="00BD3074">
        <w:rPr>
          <w:rFonts w:hint="eastAsia"/>
          <w:b/>
          <w:sz w:val="36"/>
          <w:szCs w:val="36"/>
          <w:u w:val="single"/>
        </w:rPr>
        <w:t xml:space="preserve">  </w:t>
      </w:r>
      <w:r w:rsidRPr="002960C4">
        <w:rPr>
          <w:rFonts w:hint="eastAsia"/>
          <w:b/>
          <w:sz w:val="36"/>
          <w:szCs w:val="36"/>
          <w:u w:val="single"/>
        </w:rPr>
        <w:t xml:space="preserve">  </w:t>
      </w:r>
      <w:r w:rsidR="00BD3074">
        <w:rPr>
          <w:rFonts w:hint="eastAsia"/>
          <w:b/>
          <w:sz w:val="36"/>
          <w:szCs w:val="36"/>
          <w:u w:val="single"/>
        </w:rPr>
        <w:t>031402207</w:t>
      </w:r>
      <w:r w:rsidRPr="002960C4">
        <w:rPr>
          <w:rFonts w:hint="eastAsia"/>
          <w:b/>
          <w:sz w:val="36"/>
          <w:szCs w:val="36"/>
          <w:u w:val="single"/>
        </w:rPr>
        <w:t xml:space="preserve"> </w:t>
      </w:r>
      <w:r>
        <w:rPr>
          <w:rFonts w:hint="eastAsia"/>
          <w:b/>
          <w:sz w:val="36"/>
          <w:szCs w:val="36"/>
          <w:u w:val="single"/>
        </w:rPr>
        <w:t xml:space="preserve"> </w:t>
      </w:r>
      <w:r w:rsidRPr="002960C4">
        <w:rPr>
          <w:rFonts w:hint="eastAsia"/>
          <w:b/>
          <w:sz w:val="36"/>
          <w:szCs w:val="36"/>
          <w:u w:val="single"/>
        </w:rPr>
        <w:t xml:space="preserve"> </w:t>
      </w:r>
      <w:r w:rsidR="00BD3074">
        <w:rPr>
          <w:rFonts w:hint="eastAsia"/>
          <w:b/>
          <w:sz w:val="36"/>
          <w:szCs w:val="36"/>
          <w:u w:val="single"/>
        </w:rPr>
        <w:t xml:space="preserve">  </w:t>
      </w:r>
      <w:r w:rsidRPr="002960C4">
        <w:rPr>
          <w:rFonts w:hint="eastAsia"/>
          <w:b/>
          <w:sz w:val="36"/>
          <w:szCs w:val="36"/>
          <w:u w:val="single"/>
        </w:rPr>
        <w:t xml:space="preserve">    </w:t>
      </w:r>
    </w:p>
    <w:p w14:paraId="373614BF" w14:textId="18812C6A" w:rsidR="00D84C8F" w:rsidRPr="002960C4" w:rsidRDefault="00D84C8F" w:rsidP="002960C4">
      <w:pPr>
        <w:spacing w:beforeLines="100" w:before="312"/>
        <w:ind w:firstLineChars="349" w:firstLine="1256"/>
        <w:rPr>
          <w:rFonts w:hint="eastAsia"/>
          <w:b/>
          <w:sz w:val="36"/>
          <w:szCs w:val="36"/>
        </w:rPr>
      </w:pPr>
      <w:r w:rsidRPr="002960C4">
        <w:rPr>
          <w:rFonts w:hint="eastAsia"/>
          <w:b/>
          <w:sz w:val="36"/>
          <w:szCs w:val="36"/>
        </w:rPr>
        <w:t>姓</w:t>
      </w:r>
      <w:r w:rsidRPr="002960C4">
        <w:rPr>
          <w:rFonts w:hint="eastAsia"/>
          <w:b/>
          <w:sz w:val="36"/>
          <w:szCs w:val="36"/>
        </w:rPr>
        <w:t xml:space="preserve">    </w:t>
      </w:r>
      <w:r w:rsidRPr="002960C4">
        <w:rPr>
          <w:rFonts w:hint="eastAsia"/>
          <w:b/>
          <w:sz w:val="36"/>
          <w:szCs w:val="36"/>
        </w:rPr>
        <w:t>名：</w:t>
      </w:r>
      <w:r w:rsidRPr="002960C4">
        <w:rPr>
          <w:rFonts w:hint="eastAsia"/>
          <w:b/>
          <w:sz w:val="36"/>
          <w:szCs w:val="36"/>
          <w:u w:val="single"/>
        </w:rPr>
        <w:t xml:space="preserve">          </w:t>
      </w:r>
      <w:r w:rsidR="00BD3074">
        <w:rPr>
          <w:rFonts w:hint="eastAsia"/>
          <w:b/>
          <w:sz w:val="36"/>
          <w:szCs w:val="36"/>
          <w:u w:val="single"/>
        </w:rPr>
        <w:t>陈奕程</w:t>
      </w:r>
      <w:r w:rsidR="00BD3074">
        <w:rPr>
          <w:rFonts w:hint="eastAsia"/>
          <w:b/>
          <w:sz w:val="36"/>
          <w:szCs w:val="36"/>
          <w:u w:val="single"/>
        </w:rPr>
        <w:t xml:space="preserve"> </w:t>
      </w:r>
      <w:r w:rsidRPr="002960C4">
        <w:rPr>
          <w:rFonts w:hint="eastAsia"/>
          <w:b/>
          <w:sz w:val="36"/>
          <w:szCs w:val="36"/>
          <w:u w:val="single"/>
        </w:rPr>
        <w:t xml:space="preserve"> </w:t>
      </w:r>
      <w:r w:rsidR="005617F6">
        <w:rPr>
          <w:rFonts w:hint="eastAsia"/>
          <w:b/>
          <w:sz w:val="36"/>
          <w:szCs w:val="36"/>
          <w:u w:val="single"/>
        </w:rPr>
        <w:t xml:space="preserve"> </w:t>
      </w:r>
      <w:r w:rsidRPr="002960C4">
        <w:rPr>
          <w:rFonts w:hint="eastAsia"/>
          <w:b/>
          <w:sz w:val="36"/>
          <w:szCs w:val="36"/>
          <w:u w:val="single"/>
        </w:rPr>
        <w:t xml:space="preserve">        </w:t>
      </w:r>
    </w:p>
    <w:p w14:paraId="30C6AFE4" w14:textId="612CAEA2" w:rsidR="00D84C8F" w:rsidRPr="002960C4" w:rsidRDefault="00D84C8F" w:rsidP="002960C4">
      <w:pPr>
        <w:spacing w:beforeLines="100" w:before="312"/>
        <w:ind w:firstLineChars="349" w:firstLine="1256"/>
        <w:rPr>
          <w:rFonts w:hint="eastAsia"/>
          <w:b/>
          <w:sz w:val="36"/>
          <w:szCs w:val="36"/>
        </w:rPr>
      </w:pPr>
      <w:r w:rsidRPr="002960C4">
        <w:rPr>
          <w:rFonts w:hint="eastAsia"/>
          <w:b/>
          <w:sz w:val="36"/>
          <w:szCs w:val="36"/>
        </w:rPr>
        <w:t>专</w:t>
      </w:r>
      <w:r w:rsidRPr="002960C4">
        <w:rPr>
          <w:rFonts w:hint="eastAsia"/>
          <w:b/>
          <w:sz w:val="36"/>
          <w:szCs w:val="36"/>
        </w:rPr>
        <w:t xml:space="preserve">    </w:t>
      </w:r>
      <w:r w:rsidRPr="002960C4">
        <w:rPr>
          <w:rFonts w:hint="eastAsia"/>
          <w:b/>
          <w:sz w:val="36"/>
          <w:szCs w:val="36"/>
        </w:rPr>
        <w:t>业：</w:t>
      </w:r>
      <w:r w:rsidR="00BD3074">
        <w:rPr>
          <w:rFonts w:hint="eastAsia"/>
          <w:b/>
          <w:sz w:val="36"/>
          <w:szCs w:val="36"/>
          <w:u w:val="single"/>
        </w:rPr>
        <w:t xml:space="preserve"> </w:t>
      </w:r>
      <w:r w:rsidR="00BD3074" w:rsidRPr="00BD3074">
        <w:rPr>
          <w:rFonts w:hint="eastAsia"/>
          <w:b/>
          <w:sz w:val="36"/>
          <w:szCs w:val="36"/>
          <w:u w:val="single"/>
        </w:rPr>
        <w:t xml:space="preserve">     </w:t>
      </w:r>
      <w:r w:rsidR="00BD3074" w:rsidRPr="00BD3074">
        <w:rPr>
          <w:rFonts w:hint="eastAsia"/>
          <w:b/>
          <w:sz w:val="36"/>
          <w:szCs w:val="36"/>
          <w:u w:val="single"/>
        </w:rPr>
        <w:t>计算机科学与技术</w:t>
      </w:r>
      <w:r w:rsidR="002960C4" w:rsidRPr="00BD3074">
        <w:rPr>
          <w:rFonts w:hint="eastAsia"/>
          <w:b/>
          <w:sz w:val="36"/>
          <w:szCs w:val="36"/>
          <w:u w:val="single"/>
        </w:rPr>
        <w:t xml:space="preserve"> </w:t>
      </w:r>
      <w:r w:rsidRPr="00BD3074">
        <w:rPr>
          <w:rFonts w:hint="eastAsia"/>
          <w:b/>
          <w:sz w:val="36"/>
          <w:szCs w:val="36"/>
          <w:u w:val="single"/>
        </w:rPr>
        <w:t xml:space="preserve">    </w:t>
      </w:r>
    </w:p>
    <w:p w14:paraId="515682C3" w14:textId="60F3A1B3" w:rsidR="00D84C8F" w:rsidRPr="002960C4" w:rsidRDefault="004B1BC9" w:rsidP="002960C4">
      <w:pPr>
        <w:spacing w:beforeLines="100" w:before="312"/>
        <w:ind w:firstLineChars="349" w:firstLine="1256"/>
        <w:rPr>
          <w:rFonts w:hint="eastAsia"/>
          <w:b/>
          <w:sz w:val="36"/>
          <w:szCs w:val="36"/>
        </w:rPr>
      </w:pPr>
      <w:r w:rsidRPr="002960C4">
        <w:rPr>
          <w:rFonts w:hint="eastAsia"/>
          <w:b/>
          <w:sz w:val="36"/>
          <w:szCs w:val="36"/>
        </w:rPr>
        <w:t>年</w:t>
      </w:r>
      <w:r w:rsidRPr="002960C4">
        <w:rPr>
          <w:rFonts w:hint="eastAsia"/>
          <w:b/>
          <w:sz w:val="36"/>
          <w:szCs w:val="36"/>
        </w:rPr>
        <w:t xml:space="preserve">    </w:t>
      </w:r>
      <w:r w:rsidRPr="002960C4">
        <w:rPr>
          <w:rFonts w:hint="eastAsia"/>
          <w:b/>
          <w:sz w:val="36"/>
          <w:szCs w:val="36"/>
        </w:rPr>
        <w:t>级：</w:t>
      </w:r>
      <w:r w:rsidRPr="002960C4">
        <w:rPr>
          <w:rFonts w:hint="eastAsia"/>
          <w:b/>
          <w:sz w:val="36"/>
          <w:szCs w:val="36"/>
          <w:u w:val="single"/>
        </w:rPr>
        <w:t xml:space="preserve">          </w:t>
      </w:r>
      <w:r w:rsidR="00BD3074">
        <w:rPr>
          <w:rFonts w:hint="eastAsia"/>
          <w:b/>
          <w:sz w:val="36"/>
          <w:szCs w:val="36"/>
          <w:u w:val="single"/>
        </w:rPr>
        <w:t>2014</w:t>
      </w:r>
      <w:r w:rsidR="00BD3074">
        <w:rPr>
          <w:rFonts w:hint="eastAsia"/>
          <w:b/>
          <w:sz w:val="36"/>
          <w:szCs w:val="36"/>
          <w:u w:val="single"/>
        </w:rPr>
        <w:t>级</w:t>
      </w:r>
      <w:r w:rsidR="00BD3074">
        <w:rPr>
          <w:rFonts w:hint="eastAsia"/>
          <w:b/>
          <w:sz w:val="36"/>
          <w:szCs w:val="36"/>
          <w:u w:val="single"/>
        </w:rPr>
        <w:t xml:space="preserve"> </w:t>
      </w:r>
      <w:r w:rsidRPr="002960C4">
        <w:rPr>
          <w:rFonts w:hint="eastAsia"/>
          <w:b/>
          <w:sz w:val="36"/>
          <w:szCs w:val="36"/>
          <w:u w:val="single"/>
        </w:rPr>
        <w:t xml:space="preserve">      </w:t>
      </w:r>
      <w:r w:rsidR="005617F6">
        <w:rPr>
          <w:rFonts w:hint="eastAsia"/>
          <w:b/>
          <w:sz w:val="36"/>
          <w:szCs w:val="36"/>
          <w:u w:val="single"/>
        </w:rPr>
        <w:t xml:space="preserve"> </w:t>
      </w:r>
      <w:r w:rsidRPr="002960C4">
        <w:rPr>
          <w:rFonts w:hint="eastAsia"/>
          <w:b/>
          <w:sz w:val="36"/>
          <w:szCs w:val="36"/>
          <w:u w:val="single"/>
        </w:rPr>
        <w:t xml:space="preserve">   </w:t>
      </w:r>
    </w:p>
    <w:p w14:paraId="7EE350DF" w14:textId="77777777" w:rsidR="004B1BC9" w:rsidRPr="005617F6" w:rsidRDefault="004B1BC9" w:rsidP="002960C4">
      <w:pPr>
        <w:spacing w:beforeLines="100" w:before="312"/>
        <w:ind w:firstLineChars="349" w:firstLine="1256"/>
        <w:rPr>
          <w:rFonts w:hint="eastAsia"/>
          <w:b/>
          <w:sz w:val="36"/>
          <w:szCs w:val="36"/>
        </w:rPr>
      </w:pPr>
      <w:r w:rsidRPr="002960C4">
        <w:rPr>
          <w:rFonts w:hint="eastAsia"/>
          <w:b/>
          <w:sz w:val="36"/>
          <w:szCs w:val="36"/>
        </w:rPr>
        <w:t>学</w:t>
      </w:r>
      <w:r w:rsidRPr="005617F6">
        <w:rPr>
          <w:rFonts w:hint="eastAsia"/>
          <w:b/>
          <w:sz w:val="36"/>
          <w:szCs w:val="36"/>
        </w:rPr>
        <w:t xml:space="preserve">   </w:t>
      </w:r>
      <w:r w:rsidR="005617F6" w:rsidRPr="005617F6">
        <w:rPr>
          <w:rFonts w:hint="eastAsia"/>
          <w:b/>
          <w:sz w:val="36"/>
          <w:szCs w:val="36"/>
        </w:rPr>
        <w:t xml:space="preserve"> </w:t>
      </w:r>
      <w:r w:rsidRPr="005617F6">
        <w:rPr>
          <w:rFonts w:hint="eastAsia"/>
          <w:b/>
          <w:sz w:val="36"/>
          <w:szCs w:val="36"/>
        </w:rPr>
        <w:t>期：</w:t>
      </w:r>
      <w:r w:rsidRPr="005617F6">
        <w:rPr>
          <w:rFonts w:hint="eastAsia"/>
          <w:b/>
          <w:sz w:val="36"/>
          <w:szCs w:val="36"/>
          <w:u w:val="single"/>
        </w:rPr>
        <w:t xml:space="preserve">  </w:t>
      </w:r>
      <w:r w:rsidR="009269E2">
        <w:rPr>
          <w:rFonts w:hint="eastAsia"/>
          <w:b/>
          <w:sz w:val="36"/>
          <w:szCs w:val="36"/>
          <w:u w:val="single"/>
        </w:rPr>
        <w:t xml:space="preserve">  </w:t>
      </w:r>
      <w:r w:rsidRPr="000539A9">
        <w:rPr>
          <w:rFonts w:hint="eastAsia"/>
          <w:b/>
          <w:sz w:val="32"/>
          <w:szCs w:val="32"/>
          <w:u w:val="single"/>
        </w:rPr>
        <w:t>20</w:t>
      </w:r>
      <w:r w:rsidR="00C23A30">
        <w:rPr>
          <w:rFonts w:hint="eastAsia"/>
          <w:b/>
          <w:sz w:val="32"/>
          <w:szCs w:val="32"/>
          <w:u w:val="single"/>
        </w:rPr>
        <w:t>1</w:t>
      </w:r>
      <w:r w:rsidR="00585FFA">
        <w:rPr>
          <w:rFonts w:hint="eastAsia"/>
          <w:b/>
          <w:sz w:val="32"/>
          <w:szCs w:val="32"/>
          <w:u w:val="single"/>
        </w:rPr>
        <w:t>4</w:t>
      </w:r>
      <w:r w:rsidR="004A06D7">
        <w:rPr>
          <w:rFonts w:hint="eastAsia"/>
          <w:b/>
          <w:sz w:val="32"/>
          <w:szCs w:val="32"/>
          <w:u w:val="single"/>
        </w:rPr>
        <w:t>学年</w:t>
      </w:r>
      <w:r w:rsidR="00585FFA">
        <w:rPr>
          <w:rFonts w:hint="eastAsia"/>
          <w:b/>
          <w:sz w:val="32"/>
          <w:szCs w:val="32"/>
          <w:u w:val="single"/>
        </w:rPr>
        <w:t xml:space="preserve"> </w:t>
      </w:r>
      <w:r w:rsidR="009269E2">
        <w:rPr>
          <w:rFonts w:hint="eastAsia"/>
          <w:b/>
          <w:sz w:val="32"/>
          <w:szCs w:val="32"/>
          <w:u w:val="single"/>
        </w:rPr>
        <w:t>第</w:t>
      </w:r>
      <w:r w:rsidR="008E5C89">
        <w:rPr>
          <w:rFonts w:hint="eastAsia"/>
          <w:b/>
          <w:sz w:val="32"/>
          <w:szCs w:val="32"/>
          <w:u w:val="single"/>
        </w:rPr>
        <w:t>2</w:t>
      </w:r>
      <w:r w:rsidR="009269E2">
        <w:rPr>
          <w:rFonts w:hint="eastAsia"/>
          <w:b/>
          <w:sz w:val="32"/>
          <w:szCs w:val="32"/>
          <w:u w:val="single"/>
        </w:rPr>
        <w:t>学期</w:t>
      </w:r>
      <w:r w:rsidR="009269E2">
        <w:rPr>
          <w:rFonts w:hint="eastAsia"/>
          <w:b/>
          <w:sz w:val="32"/>
          <w:szCs w:val="32"/>
          <w:u w:val="single"/>
        </w:rPr>
        <w:t xml:space="preserve">  </w:t>
      </w:r>
      <w:r w:rsidR="002960C4" w:rsidRPr="005617F6">
        <w:rPr>
          <w:rFonts w:hint="eastAsia"/>
          <w:b/>
          <w:sz w:val="36"/>
          <w:szCs w:val="36"/>
          <w:u w:val="single"/>
        </w:rPr>
        <w:t xml:space="preserve"> </w:t>
      </w:r>
      <w:r w:rsidR="005617F6">
        <w:rPr>
          <w:rFonts w:hint="eastAsia"/>
          <w:b/>
          <w:sz w:val="36"/>
          <w:szCs w:val="36"/>
          <w:u w:val="single"/>
        </w:rPr>
        <w:t xml:space="preserve"> </w:t>
      </w:r>
      <w:r w:rsidR="000539A9">
        <w:rPr>
          <w:rFonts w:hint="eastAsia"/>
          <w:b/>
          <w:sz w:val="36"/>
          <w:szCs w:val="36"/>
          <w:u w:val="single"/>
        </w:rPr>
        <w:t xml:space="preserve">  </w:t>
      </w:r>
      <w:r w:rsidRPr="005617F6">
        <w:rPr>
          <w:rFonts w:hint="eastAsia"/>
          <w:b/>
          <w:sz w:val="36"/>
          <w:szCs w:val="36"/>
          <w:u w:val="single"/>
        </w:rPr>
        <w:t xml:space="preserve">  </w:t>
      </w:r>
      <w:bookmarkStart w:id="0" w:name="_GoBack"/>
      <w:bookmarkEnd w:id="0"/>
    </w:p>
    <w:p w14:paraId="71A279A3" w14:textId="77777777" w:rsidR="004B1BC9" w:rsidRPr="004D3577" w:rsidRDefault="004B1BC9">
      <w:pPr>
        <w:rPr>
          <w:rFonts w:hint="eastAsia"/>
        </w:rPr>
      </w:pPr>
    </w:p>
    <w:p w14:paraId="01216186" w14:textId="77777777" w:rsidR="004D3577" w:rsidRDefault="004D3577" w:rsidP="004D3577">
      <w:pPr>
        <w:jc w:val="center"/>
        <w:rPr>
          <w:rFonts w:hint="eastAsia"/>
          <w:sz w:val="32"/>
          <w:szCs w:val="32"/>
        </w:rPr>
      </w:pPr>
    </w:p>
    <w:p w14:paraId="78A6F62B" w14:textId="77777777" w:rsidR="005617F6" w:rsidRDefault="005617F6" w:rsidP="004D3577">
      <w:pPr>
        <w:jc w:val="center"/>
        <w:rPr>
          <w:rFonts w:hint="eastAsia"/>
          <w:sz w:val="32"/>
          <w:szCs w:val="32"/>
        </w:rPr>
      </w:pPr>
      <w:r>
        <w:rPr>
          <w:rFonts w:hint="eastAsia"/>
          <w:sz w:val="32"/>
          <w:szCs w:val="32"/>
        </w:rPr>
        <w:t xml:space="preserve"> </w:t>
      </w:r>
    </w:p>
    <w:p w14:paraId="383EBB12" w14:textId="77777777" w:rsidR="005617F6" w:rsidRDefault="005617F6" w:rsidP="004D3577">
      <w:pPr>
        <w:jc w:val="center"/>
        <w:rPr>
          <w:rFonts w:hint="eastAsia"/>
          <w:sz w:val="32"/>
          <w:szCs w:val="32"/>
        </w:rPr>
      </w:pPr>
    </w:p>
    <w:p w14:paraId="599B72AF" w14:textId="77777777" w:rsidR="005617F6" w:rsidRDefault="005617F6" w:rsidP="004D3577">
      <w:pPr>
        <w:jc w:val="center"/>
        <w:rPr>
          <w:rFonts w:hint="eastAsia"/>
          <w:sz w:val="32"/>
          <w:szCs w:val="32"/>
        </w:rPr>
      </w:pPr>
    </w:p>
    <w:p w14:paraId="3B8B98EA" w14:textId="77777777" w:rsidR="004D3577" w:rsidRDefault="004D3577" w:rsidP="004D3577">
      <w:pPr>
        <w:jc w:val="center"/>
        <w:rPr>
          <w:rFonts w:hint="eastAsia"/>
          <w:sz w:val="32"/>
          <w:szCs w:val="32"/>
        </w:rPr>
      </w:pPr>
    </w:p>
    <w:p w14:paraId="75760DB7" w14:textId="77777777" w:rsidR="00D84C8F" w:rsidRPr="004D3577" w:rsidRDefault="004D3577" w:rsidP="004D3577">
      <w:pPr>
        <w:jc w:val="center"/>
        <w:rPr>
          <w:rFonts w:hint="eastAsia"/>
          <w:sz w:val="32"/>
          <w:szCs w:val="32"/>
        </w:rPr>
      </w:pPr>
      <w:r w:rsidRPr="004D3577">
        <w:rPr>
          <w:rFonts w:hint="eastAsia"/>
          <w:sz w:val="32"/>
          <w:szCs w:val="32"/>
        </w:rPr>
        <w:t>20</w:t>
      </w:r>
      <w:r w:rsidR="006A5FE5">
        <w:rPr>
          <w:rFonts w:hint="eastAsia"/>
          <w:sz w:val="32"/>
          <w:szCs w:val="32"/>
        </w:rPr>
        <w:t>1</w:t>
      </w:r>
      <w:r w:rsidR="00585FFA">
        <w:rPr>
          <w:rFonts w:hint="eastAsia"/>
          <w:sz w:val="32"/>
          <w:szCs w:val="32"/>
        </w:rPr>
        <w:t>5</w:t>
      </w:r>
      <w:r w:rsidRPr="004D3577">
        <w:rPr>
          <w:rFonts w:hint="eastAsia"/>
          <w:sz w:val="32"/>
          <w:szCs w:val="32"/>
        </w:rPr>
        <w:t>年</w:t>
      </w:r>
      <w:r w:rsidR="006A5FE5">
        <w:rPr>
          <w:rFonts w:hint="eastAsia"/>
          <w:sz w:val="32"/>
          <w:szCs w:val="32"/>
        </w:rPr>
        <w:t xml:space="preserve"> </w:t>
      </w:r>
      <w:r w:rsidR="00585FFA">
        <w:rPr>
          <w:rFonts w:hint="eastAsia"/>
          <w:sz w:val="32"/>
          <w:szCs w:val="32"/>
        </w:rPr>
        <w:t>7</w:t>
      </w:r>
      <w:r w:rsidR="00E00EC1">
        <w:rPr>
          <w:rFonts w:hint="eastAsia"/>
          <w:sz w:val="32"/>
          <w:szCs w:val="32"/>
        </w:rPr>
        <w:t xml:space="preserve"> </w:t>
      </w:r>
      <w:r w:rsidRPr="004D3577">
        <w:rPr>
          <w:rFonts w:hint="eastAsia"/>
          <w:sz w:val="32"/>
          <w:szCs w:val="32"/>
        </w:rPr>
        <w:t>月</w:t>
      </w:r>
      <w:r w:rsidR="00E00EC1">
        <w:rPr>
          <w:rFonts w:hint="eastAsia"/>
          <w:sz w:val="32"/>
          <w:szCs w:val="32"/>
        </w:rPr>
        <w:t xml:space="preserve"> </w:t>
      </w:r>
      <w:r w:rsidR="00585FFA">
        <w:rPr>
          <w:rFonts w:hint="eastAsia"/>
          <w:sz w:val="32"/>
          <w:szCs w:val="32"/>
        </w:rPr>
        <w:t>5</w:t>
      </w:r>
      <w:r w:rsidRPr="004D3577">
        <w:rPr>
          <w:rFonts w:hint="eastAsia"/>
          <w:sz w:val="32"/>
          <w:szCs w:val="32"/>
        </w:rPr>
        <w:t>日</w:t>
      </w:r>
    </w:p>
    <w:p w14:paraId="4CF914F9" w14:textId="77777777" w:rsidR="004D3577" w:rsidRPr="00914F98" w:rsidRDefault="004D3577" w:rsidP="00140FA8">
      <w:pPr>
        <w:spacing w:beforeLines="50" w:before="156" w:afterLines="100" w:after="312" w:line="360" w:lineRule="auto"/>
        <w:jc w:val="center"/>
        <w:rPr>
          <w:rFonts w:ascii="黑体" w:eastAsia="黑体" w:hint="eastAsia"/>
          <w:b/>
          <w:sz w:val="36"/>
          <w:szCs w:val="36"/>
        </w:rPr>
      </w:pPr>
      <w:r>
        <w:br w:type="page"/>
      </w:r>
      <w:r w:rsidR="00CA130D" w:rsidRPr="00914F98">
        <w:rPr>
          <w:rFonts w:ascii="黑体" w:eastAsia="黑体" w:hint="eastAsia"/>
          <w:b/>
          <w:sz w:val="36"/>
          <w:szCs w:val="36"/>
        </w:rPr>
        <w:lastRenderedPageBreak/>
        <w:t xml:space="preserve">实验一 </w:t>
      </w:r>
      <w:r w:rsidR="00ED515B" w:rsidRPr="00ED515B">
        <w:rPr>
          <w:rFonts w:ascii="黑体" w:eastAsia="黑体" w:hint="eastAsia"/>
          <w:b/>
          <w:sz w:val="36"/>
          <w:szCs w:val="36"/>
        </w:rPr>
        <w:t>Linux操作系统的使用和分析</w:t>
      </w:r>
    </w:p>
    <w:p w14:paraId="0AA67917" w14:textId="77777777" w:rsidR="00CA130D" w:rsidRPr="00140FA8" w:rsidRDefault="00CA130D" w:rsidP="00140FA8">
      <w:pPr>
        <w:spacing w:beforeLines="50" w:before="156" w:afterLines="50" w:after="156" w:line="400" w:lineRule="exact"/>
        <w:rPr>
          <w:rFonts w:hint="eastAsia"/>
          <w:sz w:val="32"/>
          <w:szCs w:val="32"/>
        </w:rPr>
      </w:pPr>
      <w:r w:rsidRPr="00140FA8">
        <w:rPr>
          <w:rFonts w:hint="eastAsia"/>
          <w:b/>
          <w:sz w:val="32"/>
          <w:szCs w:val="32"/>
        </w:rPr>
        <w:t>一、实验目的</w:t>
      </w:r>
    </w:p>
    <w:p w14:paraId="2F8018A9" w14:textId="77777777" w:rsidR="00CA130D" w:rsidRPr="001943CA" w:rsidRDefault="00404C61" w:rsidP="00E54A30">
      <w:pPr>
        <w:spacing w:beforeLines="50" w:before="156" w:afterLines="50" w:after="156" w:line="400" w:lineRule="exact"/>
        <w:ind w:firstLineChars="200" w:firstLine="480"/>
        <w:rPr>
          <w:rFonts w:hint="eastAsia"/>
          <w:sz w:val="24"/>
        </w:rPr>
      </w:pPr>
      <w:r w:rsidRPr="001943CA">
        <w:rPr>
          <w:rFonts w:hint="eastAsia"/>
          <w:sz w:val="24"/>
        </w:rPr>
        <w:t>本实验主要学习</w:t>
      </w:r>
      <w:r w:rsidR="0043657D">
        <w:rPr>
          <w:rFonts w:hint="eastAsia"/>
          <w:sz w:val="24"/>
        </w:rPr>
        <w:t>和</w:t>
      </w:r>
      <w:r w:rsidRPr="001943CA">
        <w:rPr>
          <w:rFonts w:hint="eastAsia"/>
          <w:sz w:val="24"/>
        </w:rPr>
        <w:t>掌握</w:t>
      </w:r>
      <w:r w:rsidRPr="001943CA">
        <w:rPr>
          <w:rFonts w:hint="eastAsia"/>
          <w:sz w:val="24"/>
        </w:rPr>
        <w:t>Linux</w:t>
      </w:r>
      <w:r w:rsidRPr="001943CA">
        <w:rPr>
          <w:rFonts w:hint="eastAsia"/>
          <w:sz w:val="24"/>
        </w:rPr>
        <w:t>操作系统的</w:t>
      </w:r>
      <w:r w:rsidR="00A51379" w:rsidRPr="001943CA">
        <w:rPr>
          <w:rFonts w:hint="eastAsia"/>
          <w:sz w:val="24"/>
        </w:rPr>
        <w:t>基本应用。通过本实验，学生能够熟练掌握</w:t>
      </w:r>
      <w:r w:rsidR="00A51379" w:rsidRPr="001943CA">
        <w:rPr>
          <w:rFonts w:hint="eastAsia"/>
          <w:sz w:val="24"/>
        </w:rPr>
        <w:t>Linux</w:t>
      </w:r>
      <w:r w:rsidR="00DA3549">
        <w:rPr>
          <w:rFonts w:hint="eastAsia"/>
          <w:sz w:val="24"/>
        </w:rPr>
        <w:t>环境下各种基本操作命令接口的应用。从系统安全角度出发，学习掌握</w:t>
      </w:r>
      <w:r w:rsidR="0043657D">
        <w:rPr>
          <w:rFonts w:hint="eastAsia"/>
          <w:sz w:val="24"/>
        </w:rPr>
        <w:t>系统的基本</w:t>
      </w:r>
      <w:r w:rsidR="00DA3549">
        <w:rPr>
          <w:rFonts w:hint="eastAsia"/>
          <w:sz w:val="24"/>
        </w:rPr>
        <w:t>安全</w:t>
      </w:r>
      <w:r w:rsidR="0043657D">
        <w:rPr>
          <w:rFonts w:hint="eastAsia"/>
          <w:sz w:val="24"/>
        </w:rPr>
        <w:t>优化和</w:t>
      </w:r>
      <w:r w:rsidR="00A51379" w:rsidRPr="001943CA">
        <w:rPr>
          <w:rFonts w:hint="eastAsia"/>
          <w:sz w:val="24"/>
        </w:rPr>
        <w:t>配置，</w:t>
      </w:r>
      <w:r w:rsidR="00541342">
        <w:rPr>
          <w:rFonts w:hint="eastAsia"/>
          <w:sz w:val="24"/>
        </w:rPr>
        <w:t>在操作系统层次进行有效安全加固，提高</w:t>
      </w:r>
      <w:r w:rsidR="00541342">
        <w:rPr>
          <w:rFonts w:hint="eastAsia"/>
          <w:sz w:val="24"/>
        </w:rPr>
        <w:t>Linux</w:t>
      </w:r>
      <w:r w:rsidR="00541342">
        <w:rPr>
          <w:rFonts w:hint="eastAsia"/>
          <w:sz w:val="24"/>
        </w:rPr>
        <w:t>系统的安全性能。通过本次实验，有</w:t>
      </w:r>
      <w:r w:rsidR="0043657D">
        <w:rPr>
          <w:rFonts w:hint="eastAsia"/>
          <w:sz w:val="24"/>
        </w:rPr>
        <w:t>助于</w:t>
      </w:r>
      <w:r w:rsidR="00541342">
        <w:rPr>
          <w:rFonts w:hint="eastAsia"/>
          <w:sz w:val="24"/>
        </w:rPr>
        <w:t>学生进一步</w:t>
      </w:r>
      <w:r w:rsidR="00A51379" w:rsidRPr="001943CA">
        <w:rPr>
          <w:rFonts w:hint="eastAsia"/>
          <w:sz w:val="24"/>
        </w:rPr>
        <w:t>理解操作系统原理</w:t>
      </w:r>
      <w:r w:rsidR="00541342">
        <w:rPr>
          <w:rFonts w:hint="eastAsia"/>
          <w:sz w:val="24"/>
        </w:rPr>
        <w:t>中的</w:t>
      </w:r>
      <w:r w:rsidR="00A51379" w:rsidRPr="001943CA">
        <w:rPr>
          <w:rFonts w:hint="eastAsia"/>
          <w:sz w:val="24"/>
        </w:rPr>
        <w:t>相关内容</w:t>
      </w:r>
      <w:r w:rsidR="00541342">
        <w:rPr>
          <w:rFonts w:hint="eastAsia"/>
          <w:sz w:val="24"/>
        </w:rPr>
        <w:t>，加深认识</w:t>
      </w:r>
      <w:r w:rsidR="00A51379" w:rsidRPr="001943CA">
        <w:rPr>
          <w:rFonts w:hint="eastAsia"/>
          <w:sz w:val="24"/>
        </w:rPr>
        <w:t>。</w:t>
      </w:r>
    </w:p>
    <w:p w14:paraId="603ED2CD" w14:textId="77777777" w:rsidR="00CA130D" w:rsidRPr="00140FA8" w:rsidRDefault="00CA130D" w:rsidP="00140FA8">
      <w:pPr>
        <w:spacing w:beforeLines="50" w:before="156" w:afterLines="50" w:after="156" w:line="400" w:lineRule="exact"/>
        <w:rPr>
          <w:rFonts w:hint="eastAsia"/>
          <w:b/>
          <w:sz w:val="32"/>
          <w:szCs w:val="32"/>
        </w:rPr>
      </w:pPr>
      <w:r w:rsidRPr="00140FA8">
        <w:rPr>
          <w:rFonts w:hint="eastAsia"/>
          <w:b/>
          <w:sz w:val="32"/>
          <w:szCs w:val="32"/>
        </w:rPr>
        <w:t>二、实验要求</w:t>
      </w:r>
    </w:p>
    <w:p w14:paraId="6529E048" w14:textId="77777777" w:rsidR="00CA130D" w:rsidRDefault="0043657D" w:rsidP="00E54A30">
      <w:pPr>
        <w:spacing w:beforeLines="50" w:before="156" w:afterLines="50" w:after="156" w:line="400" w:lineRule="exact"/>
        <w:ind w:firstLineChars="200" w:firstLine="480"/>
        <w:rPr>
          <w:rFonts w:hint="eastAsia"/>
          <w:sz w:val="24"/>
        </w:rPr>
      </w:pPr>
      <w:r>
        <w:rPr>
          <w:rFonts w:hint="eastAsia"/>
          <w:sz w:val="24"/>
        </w:rPr>
        <w:t>1</w:t>
      </w:r>
      <w:r>
        <w:rPr>
          <w:rFonts w:hint="eastAsia"/>
          <w:sz w:val="24"/>
        </w:rPr>
        <w:t>、熟练掌握</w:t>
      </w:r>
      <w:r>
        <w:rPr>
          <w:rFonts w:hint="eastAsia"/>
          <w:sz w:val="24"/>
        </w:rPr>
        <w:t>Linux</w:t>
      </w:r>
      <w:r>
        <w:rPr>
          <w:rFonts w:hint="eastAsia"/>
          <w:sz w:val="24"/>
        </w:rPr>
        <w:t>系统的基本操作命令。</w:t>
      </w:r>
    </w:p>
    <w:p w14:paraId="128E13E2" w14:textId="77777777" w:rsidR="00400C8C" w:rsidRDefault="00400C8C" w:rsidP="00E54A30">
      <w:pPr>
        <w:spacing w:beforeLines="50" w:before="156" w:afterLines="50" w:after="156" w:line="400" w:lineRule="exact"/>
        <w:ind w:firstLineChars="200" w:firstLine="480"/>
        <w:rPr>
          <w:rFonts w:hint="eastAsia"/>
          <w:sz w:val="24"/>
        </w:rPr>
      </w:pPr>
      <w:r>
        <w:rPr>
          <w:rFonts w:hint="eastAsia"/>
          <w:sz w:val="24"/>
        </w:rPr>
        <w:t>2</w:t>
      </w:r>
      <w:r>
        <w:rPr>
          <w:rFonts w:hint="eastAsia"/>
          <w:sz w:val="24"/>
        </w:rPr>
        <w:t>、熟悉</w:t>
      </w:r>
      <w:r>
        <w:rPr>
          <w:rFonts w:hint="eastAsia"/>
          <w:sz w:val="24"/>
        </w:rPr>
        <w:t xml:space="preserve">Linux </w:t>
      </w:r>
      <w:r>
        <w:rPr>
          <w:rFonts w:hint="eastAsia"/>
          <w:sz w:val="24"/>
        </w:rPr>
        <w:t>系统的基本配置。</w:t>
      </w:r>
    </w:p>
    <w:p w14:paraId="6F9D83E4" w14:textId="77777777" w:rsidR="009B627F" w:rsidRDefault="009B627F" w:rsidP="00E54A30">
      <w:pPr>
        <w:spacing w:beforeLines="50" w:before="156" w:afterLines="50" w:after="156" w:line="400" w:lineRule="exact"/>
        <w:ind w:firstLineChars="200" w:firstLine="480"/>
        <w:rPr>
          <w:rFonts w:hint="eastAsia"/>
          <w:sz w:val="24"/>
        </w:rPr>
      </w:pPr>
      <w:r>
        <w:rPr>
          <w:rFonts w:hint="eastAsia"/>
          <w:sz w:val="24"/>
        </w:rPr>
        <w:t>3</w:t>
      </w:r>
      <w:r>
        <w:rPr>
          <w:rFonts w:hint="eastAsia"/>
          <w:sz w:val="24"/>
        </w:rPr>
        <w:t>、实现</w:t>
      </w:r>
      <w:r>
        <w:rPr>
          <w:rFonts w:hint="eastAsia"/>
          <w:sz w:val="24"/>
        </w:rPr>
        <w:t>Linux</w:t>
      </w:r>
      <w:r>
        <w:rPr>
          <w:rFonts w:hint="eastAsia"/>
          <w:sz w:val="24"/>
        </w:rPr>
        <w:t>系统的安全加固。</w:t>
      </w:r>
    </w:p>
    <w:p w14:paraId="08D9A3EA" w14:textId="77777777" w:rsidR="00400C8C" w:rsidRPr="001943CA" w:rsidRDefault="004C4D1E" w:rsidP="00E54A30">
      <w:pPr>
        <w:spacing w:beforeLines="50" w:before="156" w:afterLines="50" w:after="156" w:line="400" w:lineRule="exact"/>
        <w:ind w:firstLineChars="200" w:firstLine="480"/>
        <w:rPr>
          <w:rFonts w:hint="eastAsia"/>
          <w:sz w:val="24"/>
        </w:rPr>
      </w:pPr>
      <w:r>
        <w:rPr>
          <w:rFonts w:hint="eastAsia"/>
          <w:sz w:val="24"/>
        </w:rPr>
        <w:t>4</w:t>
      </w:r>
      <w:r w:rsidR="00400C8C">
        <w:rPr>
          <w:rFonts w:hint="eastAsia"/>
          <w:sz w:val="24"/>
        </w:rPr>
        <w:t>、掌握一种以上的网络应用软件的安装、配置与应用。</w:t>
      </w:r>
    </w:p>
    <w:p w14:paraId="2071F2A5" w14:textId="77777777" w:rsidR="00140FA8" w:rsidRDefault="00CA130D" w:rsidP="00140FA8">
      <w:pPr>
        <w:spacing w:beforeLines="50" w:before="156" w:afterLines="50" w:after="156" w:line="400" w:lineRule="exact"/>
        <w:rPr>
          <w:rFonts w:hint="eastAsia"/>
          <w:b/>
          <w:sz w:val="32"/>
          <w:szCs w:val="32"/>
        </w:rPr>
      </w:pPr>
      <w:r w:rsidRPr="00140FA8">
        <w:rPr>
          <w:rFonts w:hint="eastAsia"/>
          <w:b/>
          <w:sz w:val="32"/>
          <w:szCs w:val="32"/>
        </w:rPr>
        <w:t>三、实验内容</w:t>
      </w:r>
    </w:p>
    <w:p w14:paraId="4E7664FB" w14:textId="77777777" w:rsidR="00D63B29" w:rsidRPr="00731229" w:rsidRDefault="00D63B29" w:rsidP="00D63B29">
      <w:pPr>
        <w:spacing w:beforeLines="50" w:before="156" w:afterLines="50" w:after="156" w:line="400" w:lineRule="exact"/>
        <w:rPr>
          <w:rFonts w:hint="eastAsia"/>
          <w:b/>
          <w:bCs/>
          <w:sz w:val="32"/>
          <w:szCs w:val="28"/>
        </w:rPr>
      </w:pPr>
      <w:r w:rsidRPr="00731229">
        <w:rPr>
          <w:rFonts w:hint="eastAsia"/>
          <w:b/>
          <w:bCs/>
          <w:sz w:val="32"/>
          <w:szCs w:val="28"/>
        </w:rPr>
        <w:t>1</w:t>
      </w:r>
      <w:r w:rsidRPr="00731229">
        <w:rPr>
          <w:rFonts w:hint="eastAsia"/>
          <w:b/>
          <w:bCs/>
          <w:sz w:val="32"/>
          <w:szCs w:val="28"/>
        </w:rPr>
        <w:t>、</w:t>
      </w:r>
      <w:r w:rsidRPr="00731229">
        <w:rPr>
          <w:rFonts w:hint="eastAsia"/>
          <w:b/>
          <w:bCs/>
          <w:sz w:val="32"/>
          <w:szCs w:val="28"/>
        </w:rPr>
        <w:t>Linux</w:t>
      </w:r>
      <w:r w:rsidRPr="00731229">
        <w:rPr>
          <w:rFonts w:hint="eastAsia"/>
          <w:b/>
          <w:bCs/>
          <w:sz w:val="32"/>
          <w:szCs w:val="28"/>
        </w:rPr>
        <w:t>基本操作与管理</w:t>
      </w:r>
    </w:p>
    <w:p w14:paraId="2F0CBE23" w14:textId="77777777" w:rsidR="00D63B29" w:rsidRPr="00731229" w:rsidRDefault="00D63B29" w:rsidP="00D63B29">
      <w:pPr>
        <w:numPr>
          <w:ilvl w:val="3"/>
          <w:numId w:val="8"/>
        </w:numPr>
        <w:rPr>
          <w:b/>
          <w:sz w:val="28"/>
        </w:rPr>
      </w:pPr>
      <w:r w:rsidRPr="00731229">
        <w:rPr>
          <w:rFonts w:hint="eastAsia"/>
          <w:b/>
          <w:sz w:val="28"/>
        </w:rPr>
        <w:t>文件管理及磁盘管理</w:t>
      </w:r>
    </w:p>
    <w:p w14:paraId="16E70D19" w14:textId="77777777" w:rsidR="00D63B29" w:rsidRPr="00692A11" w:rsidRDefault="00D63B29" w:rsidP="00D63B29">
      <w:pPr>
        <w:numPr>
          <w:ilvl w:val="0"/>
          <w:numId w:val="6"/>
        </w:numPr>
        <w:rPr>
          <w:rFonts w:ascii="宋体" w:hAnsi="宋体" w:hint="eastAsia"/>
          <w:sz w:val="24"/>
        </w:rPr>
      </w:pPr>
      <w:r>
        <w:rPr>
          <w:rFonts w:ascii="宋体" w:hAnsi="宋体" w:hint="eastAsia"/>
          <w:sz w:val="24"/>
        </w:rPr>
        <w:t>ls</w:t>
      </w:r>
      <w:r>
        <w:rPr>
          <w:rFonts w:ascii="宋体" w:hAnsi="宋体"/>
          <w:spacing w:val="8"/>
          <w:sz w:val="24"/>
        </w:rPr>
        <w:t>: 这个命令能列出你当前工作目录下的文件</w:t>
      </w:r>
      <w:r>
        <w:rPr>
          <w:rFonts w:ascii="宋体" w:hAnsi="宋体" w:hint="eastAsia"/>
          <w:spacing w:val="8"/>
          <w:sz w:val="24"/>
        </w:rPr>
        <w:t>名</w:t>
      </w:r>
      <w:r>
        <w:rPr>
          <w:rFonts w:ascii="宋体" w:hAnsi="宋体"/>
          <w:spacing w:val="8"/>
          <w:sz w:val="24"/>
        </w:rPr>
        <w:t>与目录</w:t>
      </w:r>
      <w:r>
        <w:rPr>
          <w:rFonts w:ascii="宋体" w:hAnsi="宋体" w:hint="eastAsia"/>
          <w:spacing w:val="8"/>
          <w:sz w:val="24"/>
        </w:rPr>
        <w:t>名</w:t>
      </w:r>
      <w:r>
        <w:rPr>
          <w:rFonts w:ascii="宋体" w:hAnsi="宋体"/>
          <w:spacing w:val="8"/>
          <w:sz w:val="24"/>
        </w:rPr>
        <w:t>，默认只显示非</w:t>
      </w:r>
      <w:r>
        <w:rPr>
          <w:rFonts w:ascii="宋体" w:hAnsi="宋体" w:hint="eastAsia"/>
          <w:spacing w:val="8"/>
          <w:sz w:val="24"/>
        </w:rPr>
        <w:t>隐</w:t>
      </w:r>
      <w:r w:rsidRPr="00692A11">
        <w:rPr>
          <w:rFonts w:ascii="宋体" w:hAnsi="宋体" w:hint="eastAsia"/>
          <w:spacing w:val="8"/>
          <w:sz w:val="24"/>
        </w:rPr>
        <w:t>藏文件名。</w:t>
      </w:r>
    </w:p>
    <w:p w14:paraId="38EE3D64" w14:textId="0474EAEE" w:rsidR="00D63B29" w:rsidRPr="00692A11" w:rsidRDefault="005D5E02" w:rsidP="006C3188">
      <w:pPr>
        <w:ind w:leftChars="-1" w:left="-2" w:firstLineChars="59" w:firstLine="142"/>
        <w:rPr>
          <w:rFonts w:ascii="宋体" w:hAnsi="宋体"/>
          <w:sz w:val="24"/>
        </w:rPr>
      </w:pPr>
      <w:r w:rsidRPr="00D73979">
        <w:rPr>
          <w:rFonts w:ascii="宋体" w:hAnsi="宋体"/>
          <w:noProof/>
          <w:sz w:val="24"/>
        </w:rPr>
        <w:drawing>
          <wp:inline distT="0" distB="0" distL="0" distR="0" wp14:anchorId="113EB3CB" wp14:editId="1FC284FF">
            <wp:extent cx="5725795" cy="1132205"/>
            <wp:effectExtent l="0" t="0" r="0" b="10795"/>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5795" cy="1132205"/>
                    </a:xfrm>
                    <a:prstGeom prst="rect">
                      <a:avLst/>
                    </a:prstGeom>
                    <a:noFill/>
                    <a:ln>
                      <a:noFill/>
                    </a:ln>
                  </pic:spPr>
                </pic:pic>
              </a:graphicData>
            </a:graphic>
          </wp:inline>
        </w:drawing>
      </w:r>
    </w:p>
    <w:p w14:paraId="26B5FFD8" w14:textId="77777777" w:rsidR="00D63B29" w:rsidRDefault="00D63B29" w:rsidP="00D63B29">
      <w:pPr>
        <w:ind w:firstLine="480"/>
        <w:rPr>
          <w:rFonts w:ascii="宋体" w:hAnsi="宋体" w:hint="eastAsia"/>
          <w:sz w:val="24"/>
        </w:rPr>
      </w:pPr>
    </w:p>
    <w:p w14:paraId="2F24C521" w14:textId="77777777" w:rsidR="00D63B29" w:rsidRDefault="00D63B29" w:rsidP="00D63B29">
      <w:pPr>
        <w:numPr>
          <w:ilvl w:val="0"/>
          <w:numId w:val="6"/>
        </w:numPr>
        <w:rPr>
          <w:rFonts w:ascii="宋体" w:hAnsi="宋体"/>
          <w:sz w:val="24"/>
        </w:rPr>
      </w:pPr>
      <w:proofErr w:type="spellStart"/>
      <w:r>
        <w:rPr>
          <w:rFonts w:ascii="宋体" w:hAnsi="宋体" w:hint="eastAsia"/>
          <w:sz w:val="24"/>
        </w:rPr>
        <w:t>wget</w:t>
      </w:r>
      <w:proofErr w:type="spellEnd"/>
      <w:r>
        <w:rPr>
          <w:rFonts w:ascii="宋体" w:hAnsi="宋体"/>
          <w:sz w:val="24"/>
        </w:rPr>
        <w:t xml:space="preserve"> </w:t>
      </w:r>
      <w:r>
        <w:rPr>
          <w:rFonts w:ascii="宋体" w:hAnsi="宋体" w:hint="eastAsia"/>
          <w:sz w:val="24"/>
        </w:rPr>
        <w:t>参数+链接：从ftp下载</w:t>
      </w:r>
    </w:p>
    <w:p w14:paraId="30AB5DA7" w14:textId="70B17CDF" w:rsidR="00D63B29" w:rsidRDefault="005D5E02" w:rsidP="005C6732">
      <w:pPr>
        <w:ind w:leftChars="-3" w:left="-6"/>
        <w:rPr>
          <w:rFonts w:ascii="宋体" w:hAnsi="宋体"/>
          <w:sz w:val="24"/>
        </w:rPr>
      </w:pPr>
      <w:r w:rsidRPr="00D73979">
        <w:rPr>
          <w:rFonts w:ascii="宋体" w:hAnsi="宋体"/>
          <w:noProof/>
          <w:sz w:val="24"/>
        </w:rPr>
        <w:drawing>
          <wp:inline distT="0" distB="0" distL="0" distR="0" wp14:anchorId="2D843968" wp14:editId="41EB087D">
            <wp:extent cx="5725795" cy="1695450"/>
            <wp:effectExtent l="0" t="0" r="0" b="635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5795" cy="1695450"/>
                    </a:xfrm>
                    <a:prstGeom prst="rect">
                      <a:avLst/>
                    </a:prstGeom>
                    <a:noFill/>
                    <a:ln>
                      <a:noFill/>
                    </a:ln>
                  </pic:spPr>
                </pic:pic>
              </a:graphicData>
            </a:graphic>
          </wp:inline>
        </w:drawing>
      </w:r>
    </w:p>
    <w:p w14:paraId="3934A144" w14:textId="77777777" w:rsidR="00D63B29" w:rsidRDefault="00D63B29" w:rsidP="005C6732">
      <w:pPr>
        <w:numPr>
          <w:ilvl w:val="0"/>
          <w:numId w:val="6"/>
        </w:numPr>
        <w:ind w:leftChars="-3" w:left="-6" w:firstLine="0"/>
        <w:rPr>
          <w:rFonts w:ascii="宋体" w:hAnsi="宋体"/>
          <w:sz w:val="24"/>
        </w:rPr>
      </w:pPr>
      <w:r>
        <w:rPr>
          <w:rFonts w:ascii="宋体" w:hAnsi="宋体"/>
          <w:bCs/>
          <w:kern w:val="1"/>
          <w:sz w:val="24"/>
          <w:lang w:eastAsia="ar-SA"/>
        </w:rPr>
        <w:lastRenderedPageBreak/>
        <w:t>cat:</w:t>
      </w:r>
      <w:r>
        <w:rPr>
          <w:rFonts w:ascii="宋体" w:hAnsi="宋体" w:cs="宋体"/>
          <w:bCs/>
          <w:color w:val="000000"/>
          <w:kern w:val="1"/>
          <w:sz w:val="24"/>
          <w:lang w:eastAsia="ar-SA"/>
        </w:rPr>
        <w:t xml:space="preserve"> </w:t>
      </w:r>
      <w:proofErr w:type="spellStart"/>
      <w:r>
        <w:rPr>
          <w:rFonts w:ascii="宋体" w:hAnsi="宋体"/>
          <w:bCs/>
          <w:kern w:val="1"/>
          <w:sz w:val="24"/>
          <w:lang w:eastAsia="ar-SA"/>
        </w:rPr>
        <w:t>显示文本文件内容</w:t>
      </w:r>
      <w:proofErr w:type="spellEnd"/>
      <w:r>
        <w:rPr>
          <w:rFonts w:ascii="宋体" w:hAnsi="宋体"/>
          <w:bCs/>
          <w:kern w:val="1"/>
          <w:sz w:val="24"/>
          <w:lang w:eastAsia="ar-SA"/>
        </w:rPr>
        <w:t>,</w:t>
      </w:r>
      <w:proofErr w:type="spellStart"/>
      <w:r>
        <w:rPr>
          <w:rFonts w:ascii="宋体" w:hAnsi="宋体"/>
          <w:bCs/>
          <w:kern w:val="1"/>
          <w:sz w:val="24"/>
          <w:lang w:eastAsia="ar-SA"/>
        </w:rPr>
        <w:t>具体用法</w:t>
      </w:r>
      <w:proofErr w:type="spellEnd"/>
      <w:r>
        <w:rPr>
          <w:rFonts w:ascii="宋体" w:hAnsi="宋体"/>
          <w:bCs/>
          <w:kern w:val="1"/>
          <w:sz w:val="24"/>
          <w:lang w:eastAsia="ar-SA"/>
        </w:rPr>
        <w:t xml:space="preserve">：cat </w:t>
      </w:r>
      <w:proofErr w:type="spellStart"/>
      <w:r>
        <w:rPr>
          <w:rFonts w:ascii="宋体" w:hAnsi="宋体"/>
          <w:bCs/>
          <w:kern w:val="1"/>
          <w:sz w:val="24"/>
          <w:lang w:eastAsia="ar-SA"/>
        </w:rPr>
        <w:t>文件名称</w:t>
      </w:r>
      <w:proofErr w:type="spellEnd"/>
      <w:r>
        <w:rPr>
          <w:rFonts w:ascii="宋体" w:hAnsi="宋体" w:hint="eastAsia"/>
          <w:bCs/>
          <w:kern w:val="1"/>
          <w:sz w:val="24"/>
        </w:rPr>
        <w:t>。Cat命令是只查看但不能修改</w:t>
      </w:r>
      <w:r w:rsidRPr="00731229">
        <w:rPr>
          <w:rFonts w:ascii="宋体" w:hAnsi="宋体" w:hint="eastAsia"/>
          <w:sz w:val="24"/>
        </w:rPr>
        <w:t>文件内容。</w:t>
      </w:r>
    </w:p>
    <w:p w14:paraId="331B8020" w14:textId="647F6270" w:rsidR="00D63B29" w:rsidRDefault="005D5E02" w:rsidP="005C6732">
      <w:pPr>
        <w:ind w:leftChars="-3" w:left="-6"/>
        <w:rPr>
          <w:rFonts w:ascii="宋体" w:hAnsi="宋体" w:hint="eastAsia"/>
          <w:sz w:val="24"/>
        </w:rPr>
      </w:pPr>
      <w:r w:rsidRPr="00D73979">
        <w:rPr>
          <w:rFonts w:ascii="宋体" w:hAnsi="宋体"/>
          <w:noProof/>
          <w:sz w:val="24"/>
        </w:rPr>
        <w:drawing>
          <wp:inline distT="0" distB="0" distL="0" distR="0" wp14:anchorId="449B0946" wp14:editId="574DF366">
            <wp:extent cx="5718810" cy="1856740"/>
            <wp:effectExtent l="0" t="0" r="0" b="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18810" cy="1856740"/>
                    </a:xfrm>
                    <a:prstGeom prst="rect">
                      <a:avLst/>
                    </a:prstGeom>
                    <a:noFill/>
                    <a:ln>
                      <a:noFill/>
                    </a:ln>
                  </pic:spPr>
                </pic:pic>
              </a:graphicData>
            </a:graphic>
          </wp:inline>
        </w:drawing>
      </w:r>
    </w:p>
    <w:p w14:paraId="1FCCFB10" w14:textId="77777777" w:rsidR="006C3188" w:rsidRPr="00731229" w:rsidRDefault="006C3188" w:rsidP="005C6732">
      <w:pPr>
        <w:ind w:leftChars="-3" w:left="-6"/>
        <w:rPr>
          <w:rFonts w:ascii="宋体" w:hAnsi="宋体" w:hint="eastAsia"/>
          <w:sz w:val="24"/>
        </w:rPr>
      </w:pPr>
    </w:p>
    <w:p w14:paraId="410F1DF9" w14:textId="77777777" w:rsidR="00D63B29" w:rsidRPr="00731229" w:rsidRDefault="00D63B29" w:rsidP="005C6732">
      <w:pPr>
        <w:numPr>
          <w:ilvl w:val="0"/>
          <w:numId w:val="6"/>
        </w:numPr>
        <w:ind w:leftChars="-3" w:left="-6" w:firstLine="0"/>
        <w:rPr>
          <w:rFonts w:ascii="宋体" w:hAnsi="宋体"/>
          <w:sz w:val="24"/>
        </w:rPr>
      </w:pPr>
      <w:r>
        <w:rPr>
          <w:rFonts w:ascii="宋体" w:hAnsi="宋体" w:hint="eastAsia"/>
          <w:sz w:val="24"/>
        </w:rPr>
        <w:t>cd</w:t>
      </w:r>
      <w:r>
        <w:rPr>
          <w:rFonts w:ascii="宋体" w:hAnsi="宋体" w:hint="eastAsia"/>
          <w:spacing w:val="8"/>
          <w:sz w:val="24"/>
        </w:rPr>
        <w:t>：</w:t>
      </w:r>
      <w:proofErr w:type="spellStart"/>
      <w:r>
        <w:rPr>
          <w:rFonts w:ascii="宋体" w:hAnsi="宋体"/>
          <w:kern w:val="1"/>
          <w:sz w:val="24"/>
          <w:lang w:eastAsia="ar-SA"/>
        </w:rPr>
        <w:t>此命令用来进出目录的</w:t>
      </w:r>
      <w:proofErr w:type="spellEnd"/>
      <w:r>
        <w:rPr>
          <w:rFonts w:ascii="宋体" w:hAnsi="宋体"/>
          <w:kern w:val="1"/>
          <w:sz w:val="24"/>
          <w:lang w:eastAsia="ar-SA"/>
        </w:rPr>
        <w:t>，</w:t>
      </w:r>
      <w:r>
        <w:rPr>
          <w:rFonts w:ascii="宋体" w:hAnsi="宋体"/>
          <w:spacing w:val="8"/>
          <w:sz w:val="24"/>
        </w:rPr>
        <w:t>可以改变你的工作目录</w:t>
      </w:r>
      <w:r>
        <w:rPr>
          <w:rFonts w:ascii="宋体" w:hAnsi="宋体" w:hint="eastAsia"/>
          <w:spacing w:val="8"/>
          <w:sz w:val="24"/>
        </w:rPr>
        <w:t>,</w:t>
      </w:r>
      <w:proofErr w:type="spellStart"/>
      <w:r>
        <w:rPr>
          <w:rFonts w:ascii="宋体" w:hAnsi="宋体"/>
          <w:kern w:val="1"/>
          <w:sz w:val="24"/>
          <w:lang w:eastAsia="ar-SA"/>
        </w:rPr>
        <w:t>具体用法</w:t>
      </w:r>
      <w:proofErr w:type="spellEnd"/>
      <w:r>
        <w:rPr>
          <w:rFonts w:ascii="宋体" w:hAnsi="宋体"/>
          <w:kern w:val="1"/>
          <w:sz w:val="24"/>
          <w:lang w:eastAsia="ar-SA"/>
        </w:rPr>
        <w:t>：</w:t>
      </w:r>
      <w:r>
        <w:rPr>
          <w:rFonts w:ascii="宋体" w:hAnsi="宋体"/>
          <w:bCs/>
          <w:kern w:val="1"/>
          <w:sz w:val="24"/>
          <w:lang w:eastAsia="ar-SA"/>
        </w:rPr>
        <w:t xml:space="preserve">cd </w:t>
      </w:r>
      <w:proofErr w:type="spellStart"/>
      <w:r>
        <w:rPr>
          <w:rFonts w:ascii="宋体" w:hAnsi="宋体"/>
          <w:bCs/>
          <w:kern w:val="1"/>
          <w:sz w:val="24"/>
          <w:lang w:eastAsia="ar-SA"/>
        </w:rPr>
        <w:t>目录名称</w:t>
      </w:r>
      <w:proofErr w:type="spellEnd"/>
      <w:r>
        <w:rPr>
          <w:rFonts w:ascii="宋体" w:hAnsi="宋体" w:hint="eastAsia"/>
          <w:bCs/>
          <w:kern w:val="1"/>
          <w:sz w:val="24"/>
        </w:rPr>
        <w:t>。</w:t>
      </w:r>
    </w:p>
    <w:p w14:paraId="7BFDA4D5" w14:textId="77777777" w:rsidR="00D63B29" w:rsidRDefault="00D63B29" w:rsidP="005C6732">
      <w:pPr>
        <w:numPr>
          <w:ilvl w:val="0"/>
          <w:numId w:val="6"/>
        </w:numPr>
        <w:ind w:leftChars="-3" w:left="-6" w:firstLine="0"/>
        <w:rPr>
          <w:rFonts w:ascii="宋体" w:hAnsi="宋体" w:hint="eastAsia"/>
          <w:sz w:val="24"/>
        </w:rPr>
      </w:pPr>
      <w:proofErr w:type="spellStart"/>
      <w:r>
        <w:rPr>
          <w:rFonts w:ascii="宋体" w:hAnsi="宋体" w:hint="eastAsia"/>
          <w:sz w:val="24"/>
        </w:rPr>
        <w:t>mkdir,rmdir</w:t>
      </w:r>
      <w:proofErr w:type="spellEnd"/>
      <w:r>
        <w:rPr>
          <w:rFonts w:ascii="宋体" w:hAnsi="宋体" w:hint="eastAsia"/>
          <w:sz w:val="24"/>
        </w:rPr>
        <w:t>：分别是用来建立新目录和删除已建的目录。</w:t>
      </w:r>
    </w:p>
    <w:p w14:paraId="15C856AD" w14:textId="77777777" w:rsidR="006C3188" w:rsidRDefault="006C3188" w:rsidP="005C6732">
      <w:pPr>
        <w:numPr>
          <w:ilvl w:val="0"/>
          <w:numId w:val="6"/>
        </w:numPr>
        <w:ind w:leftChars="-3" w:left="-6" w:firstLine="0"/>
        <w:rPr>
          <w:rFonts w:ascii="宋体" w:hAnsi="宋体"/>
          <w:sz w:val="24"/>
        </w:rPr>
      </w:pPr>
    </w:p>
    <w:p w14:paraId="4CA9753E" w14:textId="307E812C" w:rsidR="00D63B29" w:rsidRDefault="005D5E02" w:rsidP="005C6732">
      <w:pPr>
        <w:ind w:leftChars="-3" w:left="-6"/>
        <w:rPr>
          <w:rFonts w:ascii="宋体" w:hAnsi="宋体" w:hint="eastAsia"/>
          <w:sz w:val="24"/>
        </w:rPr>
      </w:pPr>
      <w:r w:rsidRPr="00D73979">
        <w:rPr>
          <w:rFonts w:ascii="宋体" w:hAnsi="宋体"/>
          <w:noProof/>
          <w:sz w:val="24"/>
        </w:rPr>
        <w:drawing>
          <wp:inline distT="0" distB="0" distL="0" distR="0" wp14:anchorId="0ABF88A4" wp14:editId="2EAFFCB5">
            <wp:extent cx="4951730" cy="864870"/>
            <wp:effectExtent l="0" t="0" r="1270" b="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51730" cy="864870"/>
                    </a:xfrm>
                    <a:prstGeom prst="rect">
                      <a:avLst/>
                    </a:prstGeom>
                    <a:noFill/>
                    <a:ln>
                      <a:noFill/>
                    </a:ln>
                  </pic:spPr>
                </pic:pic>
              </a:graphicData>
            </a:graphic>
          </wp:inline>
        </w:drawing>
      </w:r>
    </w:p>
    <w:p w14:paraId="41B1F7B9" w14:textId="77777777" w:rsidR="006C3188" w:rsidRDefault="006C3188" w:rsidP="005C6732">
      <w:pPr>
        <w:ind w:leftChars="-3" w:left="-6"/>
        <w:rPr>
          <w:rFonts w:ascii="宋体" w:hAnsi="宋体" w:hint="eastAsia"/>
          <w:sz w:val="24"/>
        </w:rPr>
      </w:pPr>
    </w:p>
    <w:p w14:paraId="1C039ABA" w14:textId="77777777" w:rsidR="00D63B29" w:rsidRDefault="00D63B29" w:rsidP="005C6732">
      <w:pPr>
        <w:numPr>
          <w:ilvl w:val="0"/>
          <w:numId w:val="6"/>
        </w:numPr>
        <w:ind w:leftChars="-3" w:left="-6" w:firstLine="0"/>
        <w:rPr>
          <w:rFonts w:ascii="宋体" w:hAnsi="宋体"/>
          <w:sz w:val="24"/>
        </w:rPr>
      </w:pPr>
      <w:proofErr w:type="spellStart"/>
      <w:r>
        <w:rPr>
          <w:rFonts w:ascii="宋体" w:hAnsi="宋体" w:hint="eastAsia"/>
          <w:sz w:val="24"/>
        </w:rPr>
        <w:t>pwd</w:t>
      </w:r>
      <w:proofErr w:type="spellEnd"/>
      <w:r>
        <w:rPr>
          <w:rFonts w:ascii="宋体" w:hAnsi="宋体" w:hint="eastAsia"/>
          <w:sz w:val="24"/>
        </w:rPr>
        <w:t>：显示当前所在的目录位置。</w:t>
      </w:r>
    </w:p>
    <w:p w14:paraId="515384D2" w14:textId="6E8CDF7E" w:rsidR="00D63B29" w:rsidRDefault="005D5E02" w:rsidP="005C6732">
      <w:pPr>
        <w:ind w:leftChars="-3" w:left="-6"/>
        <w:rPr>
          <w:rFonts w:ascii="宋体" w:hAnsi="宋体" w:hint="eastAsia"/>
          <w:sz w:val="24"/>
        </w:rPr>
      </w:pPr>
      <w:r w:rsidRPr="00D73979">
        <w:rPr>
          <w:rFonts w:ascii="宋体" w:hAnsi="宋体"/>
          <w:noProof/>
          <w:sz w:val="24"/>
        </w:rPr>
        <w:drawing>
          <wp:inline distT="0" distB="0" distL="0" distR="0" wp14:anchorId="70E9B69E" wp14:editId="03946254">
            <wp:extent cx="3200400" cy="598170"/>
            <wp:effectExtent l="0" t="0" r="0" b="1143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00400" cy="598170"/>
                    </a:xfrm>
                    <a:prstGeom prst="rect">
                      <a:avLst/>
                    </a:prstGeom>
                    <a:noFill/>
                    <a:ln>
                      <a:noFill/>
                    </a:ln>
                  </pic:spPr>
                </pic:pic>
              </a:graphicData>
            </a:graphic>
          </wp:inline>
        </w:drawing>
      </w:r>
    </w:p>
    <w:p w14:paraId="63795BFB" w14:textId="77777777" w:rsidR="006C3188" w:rsidRDefault="006C3188" w:rsidP="005C6732">
      <w:pPr>
        <w:ind w:leftChars="-3" w:left="-6"/>
        <w:rPr>
          <w:rFonts w:ascii="宋体" w:hAnsi="宋体" w:hint="eastAsia"/>
          <w:sz w:val="24"/>
        </w:rPr>
      </w:pPr>
    </w:p>
    <w:p w14:paraId="0C1B4F6C" w14:textId="77777777" w:rsidR="00D63B29" w:rsidRDefault="00D63B29" w:rsidP="005C6732">
      <w:pPr>
        <w:numPr>
          <w:ilvl w:val="0"/>
          <w:numId w:val="6"/>
        </w:numPr>
        <w:ind w:leftChars="-3" w:left="-6" w:firstLine="0"/>
        <w:rPr>
          <w:rFonts w:ascii="宋体" w:hAnsi="宋体" w:hint="eastAsia"/>
          <w:sz w:val="24"/>
        </w:rPr>
      </w:pPr>
      <w:proofErr w:type="spellStart"/>
      <w:r>
        <w:rPr>
          <w:rFonts w:ascii="宋体" w:hAnsi="宋体" w:hint="eastAsia"/>
          <w:sz w:val="24"/>
        </w:rPr>
        <w:t>cp</w:t>
      </w:r>
      <w:proofErr w:type="spellEnd"/>
      <w:r>
        <w:rPr>
          <w:rFonts w:ascii="宋体" w:hAnsi="宋体" w:hint="eastAsia"/>
          <w:sz w:val="24"/>
        </w:rPr>
        <w:t>：复制文件 具体用法是：</w:t>
      </w:r>
      <w:proofErr w:type="spellStart"/>
      <w:r>
        <w:rPr>
          <w:rFonts w:ascii="宋体" w:hAnsi="宋体" w:hint="eastAsia"/>
          <w:sz w:val="24"/>
        </w:rPr>
        <w:t>cp</w:t>
      </w:r>
      <w:proofErr w:type="spellEnd"/>
      <w:r>
        <w:rPr>
          <w:rFonts w:ascii="宋体" w:hAnsi="宋体" w:hint="eastAsia"/>
          <w:sz w:val="24"/>
        </w:rPr>
        <w:t xml:space="preserve"> </w:t>
      </w:r>
      <w:r>
        <w:rPr>
          <w:rFonts w:ascii="宋体" w:hAnsi="宋体"/>
          <w:sz w:val="24"/>
        </w:rPr>
        <w:t>–</w:t>
      </w:r>
      <w:r>
        <w:rPr>
          <w:rFonts w:ascii="宋体" w:hAnsi="宋体" w:hint="eastAsia"/>
          <w:sz w:val="24"/>
        </w:rPr>
        <w:t>r 源文件(source) 目的文件(target)</w:t>
      </w:r>
    </w:p>
    <w:p w14:paraId="0EC2A1A1" w14:textId="77777777" w:rsidR="00D63B29" w:rsidRDefault="00D63B29" w:rsidP="005C6732">
      <w:pPr>
        <w:ind w:leftChars="-3" w:left="-6"/>
        <w:rPr>
          <w:rFonts w:ascii="宋体" w:hAnsi="宋体" w:hint="eastAsia"/>
          <w:sz w:val="24"/>
        </w:rPr>
      </w:pPr>
      <w:r>
        <w:rPr>
          <w:rFonts w:ascii="宋体" w:hAnsi="宋体" w:hint="eastAsia"/>
          <w:sz w:val="24"/>
        </w:rPr>
        <w:t xml:space="preserve">       参数r是指连同源文件中的子目录一同拷贝。</w:t>
      </w:r>
    </w:p>
    <w:p w14:paraId="5BBF443A" w14:textId="77777777" w:rsidR="00D63B29" w:rsidRDefault="00D63B29" w:rsidP="005C6732">
      <w:pPr>
        <w:numPr>
          <w:ilvl w:val="0"/>
          <w:numId w:val="6"/>
        </w:numPr>
        <w:ind w:leftChars="-3" w:left="-6" w:firstLine="0"/>
        <w:rPr>
          <w:rFonts w:ascii="宋体" w:hAnsi="宋体" w:hint="eastAsia"/>
          <w:sz w:val="24"/>
        </w:rPr>
      </w:pPr>
      <w:proofErr w:type="spellStart"/>
      <w:r>
        <w:rPr>
          <w:rFonts w:ascii="宋体" w:hAnsi="宋体"/>
          <w:bCs/>
          <w:color w:val="000000"/>
          <w:sz w:val="24"/>
        </w:rPr>
        <w:t>rm</w:t>
      </w:r>
      <w:proofErr w:type="spellEnd"/>
      <w:r>
        <w:rPr>
          <w:rFonts w:ascii="宋体" w:hAnsi="宋体" w:hint="eastAsia"/>
          <w:color w:val="000000"/>
          <w:sz w:val="24"/>
        </w:rPr>
        <w:t>：删除文件或者文件夹。使用格式：</w:t>
      </w:r>
      <w:proofErr w:type="spellStart"/>
      <w:r>
        <w:rPr>
          <w:rFonts w:ascii="宋体" w:hAnsi="宋体" w:hint="eastAsia"/>
          <w:color w:val="000000"/>
          <w:sz w:val="24"/>
        </w:rPr>
        <w:t>rm</w:t>
      </w:r>
      <w:proofErr w:type="spellEnd"/>
      <w:r>
        <w:rPr>
          <w:rFonts w:ascii="宋体" w:hAnsi="宋体" w:hint="eastAsia"/>
          <w:color w:val="000000"/>
          <w:sz w:val="24"/>
        </w:rPr>
        <w:t xml:space="preserve"> filename 或者</w:t>
      </w:r>
      <w:proofErr w:type="spellStart"/>
      <w:r>
        <w:rPr>
          <w:rFonts w:ascii="宋体" w:hAnsi="宋体"/>
          <w:bCs/>
          <w:color w:val="000000"/>
          <w:sz w:val="24"/>
        </w:rPr>
        <w:t>rm</w:t>
      </w:r>
      <w:proofErr w:type="spellEnd"/>
      <w:r>
        <w:rPr>
          <w:rFonts w:ascii="宋体" w:hAnsi="宋体"/>
          <w:bCs/>
          <w:color w:val="000000"/>
          <w:sz w:val="24"/>
        </w:rPr>
        <w:t xml:space="preserve"> -r </w:t>
      </w:r>
      <w:r>
        <w:rPr>
          <w:rFonts w:ascii="宋体" w:hAnsi="宋体" w:hint="eastAsia"/>
          <w:bCs/>
          <w:color w:val="000000"/>
          <w:sz w:val="24"/>
        </w:rPr>
        <w:t>目录。</w:t>
      </w:r>
    </w:p>
    <w:p w14:paraId="53A93B63" w14:textId="77777777" w:rsidR="00D63B29" w:rsidRDefault="00D63B29" w:rsidP="005C6732">
      <w:pPr>
        <w:numPr>
          <w:ilvl w:val="0"/>
          <w:numId w:val="6"/>
        </w:numPr>
        <w:ind w:leftChars="-3" w:left="-6" w:firstLine="0"/>
        <w:rPr>
          <w:rFonts w:ascii="宋体" w:hAnsi="宋体" w:hint="eastAsia"/>
          <w:sz w:val="24"/>
        </w:rPr>
      </w:pPr>
      <w:r>
        <w:rPr>
          <w:rFonts w:ascii="宋体" w:hAnsi="宋体" w:hint="eastAsia"/>
          <w:sz w:val="24"/>
        </w:rPr>
        <w:t>mv：文件更名或者搬移。</w:t>
      </w:r>
    </w:p>
    <w:p w14:paraId="1E582866" w14:textId="77777777" w:rsidR="00D63B29" w:rsidRPr="00731229" w:rsidRDefault="00D63B29" w:rsidP="005C6732">
      <w:pPr>
        <w:numPr>
          <w:ilvl w:val="0"/>
          <w:numId w:val="6"/>
        </w:numPr>
        <w:ind w:leftChars="-3" w:left="-6" w:firstLine="0"/>
        <w:rPr>
          <w:rFonts w:ascii="宋体" w:hAnsi="宋体"/>
          <w:sz w:val="24"/>
        </w:rPr>
      </w:pPr>
      <w:proofErr w:type="spellStart"/>
      <w:r>
        <w:rPr>
          <w:rFonts w:ascii="宋体" w:hAnsi="宋体" w:hint="eastAsia"/>
          <w:bCs/>
          <w:color w:val="000000"/>
          <w:sz w:val="24"/>
        </w:rPr>
        <w:t>df</w:t>
      </w:r>
      <w:proofErr w:type="spellEnd"/>
      <w:r>
        <w:rPr>
          <w:rFonts w:ascii="宋体" w:hAnsi="宋体" w:hint="eastAsia"/>
          <w:color w:val="000000"/>
          <w:sz w:val="24"/>
        </w:rPr>
        <w:t>：</w:t>
      </w:r>
      <w:r>
        <w:rPr>
          <w:rFonts w:ascii="宋体" w:hAnsi="宋体" w:hint="eastAsia"/>
          <w:bCs/>
          <w:color w:val="000000"/>
          <w:sz w:val="24"/>
        </w:rPr>
        <w:t>显示磁盘的使用。使用格式：</w:t>
      </w:r>
      <w:proofErr w:type="spellStart"/>
      <w:r>
        <w:rPr>
          <w:rFonts w:ascii="宋体" w:hAnsi="宋体"/>
          <w:bCs/>
          <w:color w:val="000000"/>
          <w:sz w:val="24"/>
        </w:rPr>
        <w:t>df</w:t>
      </w:r>
      <w:proofErr w:type="spellEnd"/>
    </w:p>
    <w:p w14:paraId="371285F4" w14:textId="1B18B0F3" w:rsidR="00D63B29" w:rsidRDefault="005D5E02" w:rsidP="00D63B29">
      <w:pPr>
        <w:ind w:leftChars="-5" w:left="-10" w:firstLineChars="120" w:firstLine="288"/>
        <w:rPr>
          <w:rFonts w:ascii="宋体" w:hAnsi="宋体" w:hint="eastAsia"/>
          <w:sz w:val="24"/>
        </w:rPr>
      </w:pPr>
      <w:r w:rsidRPr="00D73979">
        <w:rPr>
          <w:rFonts w:ascii="宋体" w:hAnsi="宋体"/>
          <w:noProof/>
          <w:sz w:val="24"/>
        </w:rPr>
        <w:drawing>
          <wp:inline distT="0" distB="0" distL="0" distR="0" wp14:anchorId="510FD0B2" wp14:editId="21963915">
            <wp:extent cx="5725795" cy="1955165"/>
            <wp:effectExtent l="0" t="0" r="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5795" cy="1955165"/>
                    </a:xfrm>
                    <a:prstGeom prst="rect">
                      <a:avLst/>
                    </a:prstGeom>
                    <a:noFill/>
                    <a:ln>
                      <a:noFill/>
                    </a:ln>
                  </pic:spPr>
                </pic:pic>
              </a:graphicData>
            </a:graphic>
          </wp:inline>
        </w:drawing>
      </w:r>
    </w:p>
    <w:p w14:paraId="41CA9BFA" w14:textId="77777777" w:rsidR="006C3188" w:rsidRDefault="006C3188" w:rsidP="00D63B29">
      <w:pPr>
        <w:ind w:leftChars="-5" w:left="-10" w:firstLineChars="120" w:firstLine="288"/>
        <w:rPr>
          <w:rFonts w:ascii="宋体" w:hAnsi="宋体" w:hint="eastAsia"/>
          <w:sz w:val="24"/>
        </w:rPr>
      </w:pPr>
    </w:p>
    <w:p w14:paraId="5CA9C49F" w14:textId="77777777" w:rsidR="00D63B29" w:rsidRPr="00D73979" w:rsidRDefault="00D63B29" w:rsidP="00D63B29">
      <w:pPr>
        <w:numPr>
          <w:ilvl w:val="0"/>
          <w:numId w:val="6"/>
        </w:numPr>
        <w:ind w:leftChars="-5" w:left="-10" w:firstLineChars="120" w:firstLine="288"/>
        <w:rPr>
          <w:rFonts w:ascii="宋体" w:hAnsi="宋体"/>
          <w:sz w:val="24"/>
        </w:rPr>
      </w:pPr>
      <w:proofErr w:type="spellStart"/>
      <w:r>
        <w:rPr>
          <w:rFonts w:ascii="宋体" w:hAnsi="宋体" w:hint="eastAsia"/>
          <w:bCs/>
          <w:color w:val="000000"/>
          <w:sz w:val="24"/>
        </w:rPr>
        <w:lastRenderedPageBreak/>
        <w:t>ps</w:t>
      </w:r>
      <w:proofErr w:type="spellEnd"/>
      <w:r>
        <w:rPr>
          <w:rFonts w:ascii="宋体" w:hAnsi="宋体"/>
          <w:bCs/>
          <w:color w:val="000000"/>
          <w:sz w:val="24"/>
        </w:rPr>
        <w:t xml:space="preserve"> -aux</w:t>
      </w:r>
      <w:r>
        <w:rPr>
          <w:rFonts w:ascii="宋体" w:hAnsi="宋体" w:hint="eastAsia"/>
          <w:color w:val="000000"/>
          <w:sz w:val="24"/>
        </w:rPr>
        <w:t>：</w:t>
      </w:r>
      <w:r>
        <w:rPr>
          <w:rFonts w:ascii="宋体" w:hAnsi="宋体" w:hint="eastAsia"/>
          <w:bCs/>
          <w:color w:val="000000"/>
          <w:sz w:val="24"/>
        </w:rPr>
        <w:t>查询正在执行的进程。</w:t>
      </w:r>
    </w:p>
    <w:p w14:paraId="77E8DF93" w14:textId="3732C3A4" w:rsidR="00D63B29" w:rsidRDefault="005D5E02" w:rsidP="00D63B29">
      <w:pPr>
        <w:ind w:leftChars="-5" w:left="-10" w:firstLineChars="120" w:firstLine="288"/>
        <w:rPr>
          <w:rFonts w:ascii="宋体" w:hAnsi="宋体" w:hint="eastAsia"/>
          <w:sz w:val="24"/>
        </w:rPr>
      </w:pPr>
      <w:r w:rsidRPr="00D73979">
        <w:rPr>
          <w:rFonts w:ascii="宋体" w:hAnsi="宋体"/>
          <w:noProof/>
          <w:sz w:val="24"/>
        </w:rPr>
        <w:drawing>
          <wp:inline distT="0" distB="0" distL="0" distR="0" wp14:anchorId="66C61BE5" wp14:editId="2EA97D25">
            <wp:extent cx="5718810" cy="3333750"/>
            <wp:effectExtent l="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18810" cy="3333750"/>
                    </a:xfrm>
                    <a:prstGeom prst="rect">
                      <a:avLst/>
                    </a:prstGeom>
                    <a:noFill/>
                    <a:ln>
                      <a:noFill/>
                    </a:ln>
                  </pic:spPr>
                </pic:pic>
              </a:graphicData>
            </a:graphic>
          </wp:inline>
        </w:drawing>
      </w:r>
    </w:p>
    <w:p w14:paraId="14CE9FF6" w14:textId="77777777" w:rsidR="006C3188" w:rsidRDefault="006C3188" w:rsidP="00D63B29">
      <w:pPr>
        <w:ind w:leftChars="-5" w:left="-10" w:firstLineChars="120" w:firstLine="288"/>
        <w:rPr>
          <w:rFonts w:ascii="宋体" w:hAnsi="宋体" w:hint="eastAsia"/>
          <w:sz w:val="24"/>
        </w:rPr>
      </w:pPr>
    </w:p>
    <w:p w14:paraId="3BD6061C" w14:textId="77777777" w:rsidR="00D63B29" w:rsidRDefault="00D63B29" w:rsidP="00D63B29">
      <w:pPr>
        <w:numPr>
          <w:ilvl w:val="0"/>
          <w:numId w:val="6"/>
        </w:numPr>
        <w:ind w:leftChars="-5" w:left="-10" w:firstLineChars="120" w:firstLine="288"/>
        <w:rPr>
          <w:rFonts w:ascii="宋体" w:hAnsi="宋体" w:hint="eastAsia"/>
          <w:bCs/>
          <w:color w:val="000000"/>
          <w:sz w:val="24"/>
        </w:rPr>
      </w:pPr>
      <w:r>
        <w:rPr>
          <w:rFonts w:ascii="宋体" w:hAnsi="宋体" w:hint="eastAsia"/>
          <w:bCs/>
          <w:color w:val="000000"/>
          <w:sz w:val="24"/>
        </w:rPr>
        <w:t>kill：终止正在执行的进程。使用格式：</w:t>
      </w:r>
      <w:r>
        <w:rPr>
          <w:rFonts w:ascii="宋体" w:hAnsi="宋体"/>
          <w:bCs/>
          <w:color w:val="000000"/>
          <w:sz w:val="24"/>
        </w:rPr>
        <w:t xml:space="preserve">kill   </w:t>
      </w:r>
      <w:r>
        <w:rPr>
          <w:rFonts w:ascii="宋体" w:hAnsi="宋体" w:hint="eastAsia"/>
          <w:bCs/>
          <w:color w:val="000000"/>
          <w:sz w:val="24"/>
        </w:rPr>
        <w:t>进程号</w:t>
      </w:r>
    </w:p>
    <w:p w14:paraId="20D9F085" w14:textId="77777777" w:rsidR="006C3188" w:rsidRDefault="006C3188" w:rsidP="006C3188">
      <w:pPr>
        <w:ind w:left="278"/>
        <w:rPr>
          <w:rFonts w:ascii="宋体" w:hAnsi="宋体" w:hint="eastAsia"/>
          <w:bCs/>
          <w:color w:val="000000"/>
          <w:sz w:val="24"/>
        </w:rPr>
      </w:pPr>
    </w:p>
    <w:p w14:paraId="1CB535D1" w14:textId="77777777" w:rsidR="00D63B29" w:rsidRDefault="00D63B29" w:rsidP="00D63B29">
      <w:pPr>
        <w:numPr>
          <w:ilvl w:val="0"/>
          <w:numId w:val="6"/>
        </w:numPr>
        <w:ind w:leftChars="-5" w:left="-10" w:firstLineChars="120" w:firstLine="288"/>
        <w:rPr>
          <w:rFonts w:ascii="宋体" w:hAnsi="宋体" w:hint="eastAsia"/>
          <w:sz w:val="24"/>
        </w:rPr>
      </w:pPr>
      <w:r>
        <w:rPr>
          <w:rFonts w:ascii="宋体" w:hAnsi="宋体" w:hint="eastAsia"/>
          <w:sz w:val="24"/>
        </w:rPr>
        <w:t>find:搜寻文件或文件的路径</w:t>
      </w:r>
    </w:p>
    <w:p w14:paraId="6EDE5E00" w14:textId="77777777" w:rsidR="00D63B29" w:rsidRDefault="00D63B29" w:rsidP="00D63B29">
      <w:pPr>
        <w:numPr>
          <w:ilvl w:val="0"/>
          <w:numId w:val="7"/>
        </w:numPr>
        <w:ind w:leftChars="-5" w:left="-10" w:firstLineChars="120" w:firstLine="288"/>
        <w:rPr>
          <w:rFonts w:ascii="宋体" w:hAnsi="宋体" w:hint="eastAsia"/>
          <w:sz w:val="24"/>
        </w:rPr>
      </w:pPr>
      <w:r>
        <w:rPr>
          <w:rFonts w:ascii="宋体" w:hAnsi="宋体" w:hint="eastAsia"/>
          <w:sz w:val="24"/>
        </w:rPr>
        <w:t xml:space="preserve">find /-name </w:t>
      </w:r>
      <w:proofErr w:type="spellStart"/>
      <w:r>
        <w:rPr>
          <w:rFonts w:ascii="宋体" w:hAnsi="宋体" w:hint="eastAsia"/>
          <w:sz w:val="24"/>
        </w:rPr>
        <w:t>filel</w:t>
      </w:r>
      <w:proofErr w:type="spellEnd"/>
      <w:r>
        <w:rPr>
          <w:rFonts w:ascii="宋体" w:hAnsi="宋体" w:hint="eastAsia"/>
          <w:sz w:val="24"/>
        </w:rPr>
        <w:t xml:space="preserve">        查找文件，但速度较慢。</w:t>
      </w:r>
    </w:p>
    <w:p w14:paraId="63C9265A" w14:textId="77777777" w:rsidR="00D63B29" w:rsidRDefault="00D63B29" w:rsidP="00D63B29">
      <w:pPr>
        <w:numPr>
          <w:ilvl w:val="0"/>
          <w:numId w:val="7"/>
        </w:numPr>
        <w:ind w:leftChars="-5" w:left="-10" w:firstLineChars="120" w:firstLine="288"/>
        <w:rPr>
          <w:rFonts w:ascii="宋体" w:hAnsi="宋体"/>
          <w:sz w:val="24"/>
        </w:rPr>
      </w:pPr>
      <w:r>
        <w:rPr>
          <w:rFonts w:ascii="宋体" w:hAnsi="宋体" w:hint="eastAsia"/>
          <w:sz w:val="24"/>
        </w:rPr>
        <w:t xml:space="preserve">find /root/-name </w:t>
      </w:r>
      <w:proofErr w:type="spellStart"/>
      <w:r>
        <w:rPr>
          <w:rFonts w:ascii="宋体" w:hAnsi="宋体" w:hint="eastAsia"/>
          <w:sz w:val="24"/>
        </w:rPr>
        <w:t>filel</w:t>
      </w:r>
      <w:proofErr w:type="spellEnd"/>
      <w:r>
        <w:rPr>
          <w:rFonts w:ascii="宋体" w:hAnsi="宋体" w:hint="eastAsia"/>
          <w:sz w:val="24"/>
        </w:rPr>
        <w:t xml:space="preserve"> 指定了相对小的范围查找，提高了速度。</w:t>
      </w:r>
    </w:p>
    <w:p w14:paraId="36D12A61" w14:textId="77777777" w:rsidR="00D63B29" w:rsidRDefault="00D63B29" w:rsidP="00D63B29">
      <w:pPr>
        <w:numPr>
          <w:ilvl w:val="0"/>
          <w:numId w:val="7"/>
        </w:numPr>
        <w:ind w:leftChars="-5" w:left="-10" w:firstLineChars="120" w:firstLine="288"/>
        <w:rPr>
          <w:rFonts w:ascii="宋体" w:hAnsi="宋体" w:hint="eastAsia"/>
          <w:sz w:val="24"/>
        </w:rPr>
      </w:pPr>
      <w:r w:rsidRPr="00731229">
        <w:rPr>
          <w:rFonts w:ascii="宋体" w:hAnsi="宋体" w:hint="eastAsia"/>
          <w:sz w:val="24"/>
        </w:rPr>
        <w:t xml:space="preserve">find /-name </w:t>
      </w:r>
      <w:proofErr w:type="spellStart"/>
      <w:r w:rsidRPr="00731229">
        <w:rPr>
          <w:rFonts w:ascii="宋体" w:hAnsi="宋体" w:hint="eastAsia"/>
          <w:sz w:val="24"/>
        </w:rPr>
        <w:t>filel</w:t>
      </w:r>
      <w:proofErr w:type="spellEnd"/>
      <w:r w:rsidRPr="00731229">
        <w:rPr>
          <w:rFonts w:ascii="宋体" w:hAnsi="宋体" w:hint="eastAsia"/>
          <w:sz w:val="24"/>
        </w:rPr>
        <w:t xml:space="preserve"> -print 查找</w:t>
      </w:r>
      <w:proofErr w:type="spellStart"/>
      <w:r w:rsidRPr="00731229">
        <w:rPr>
          <w:rFonts w:ascii="宋体" w:hAnsi="宋体" w:hint="eastAsia"/>
          <w:sz w:val="24"/>
        </w:rPr>
        <w:t>filel</w:t>
      </w:r>
      <w:proofErr w:type="spellEnd"/>
      <w:r w:rsidRPr="00731229">
        <w:rPr>
          <w:rFonts w:ascii="宋体" w:hAnsi="宋体" w:hint="eastAsia"/>
          <w:sz w:val="24"/>
        </w:rPr>
        <w:t>的路径。</w:t>
      </w:r>
    </w:p>
    <w:p w14:paraId="55DB678C" w14:textId="77777777" w:rsidR="006C3188" w:rsidRDefault="006C3188" w:rsidP="006C3188">
      <w:pPr>
        <w:ind w:left="278"/>
        <w:rPr>
          <w:rFonts w:ascii="宋体" w:hAnsi="宋体"/>
          <w:sz w:val="24"/>
        </w:rPr>
      </w:pPr>
    </w:p>
    <w:p w14:paraId="1153A35B" w14:textId="68EBBD23" w:rsidR="00D63B29" w:rsidRDefault="005D5E02" w:rsidP="00D63B29">
      <w:pPr>
        <w:ind w:leftChars="-5" w:left="-10" w:firstLineChars="120" w:firstLine="252"/>
        <w:rPr>
          <w:noProof/>
        </w:rPr>
      </w:pPr>
      <w:r w:rsidRPr="002958B8">
        <w:rPr>
          <w:noProof/>
        </w:rPr>
        <w:drawing>
          <wp:inline distT="0" distB="0" distL="0" distR="0" wp14:anchorId="59291B39" wp14:editId="7BC5A8DA">
            <wp:extent cx="5725795" cy="450215"/>
            <wp:effectExtent l="0" t="0" r="0" b="698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5795" cy="450215"/>
                    </a:xfrm>
                    <a:prstGeom prst="rect">
                      <a:avLst/>
                    </a:prstGeom>
                    <a:noFill/>
                    <a:ln>
                      <a:noFill/>
                    </a:ln>
                  </pic:spPr>
                </pic:pic>
              </a:graphicData>
            </a:graphic>
          </wp:inline>
        </w:drawing>
      </w:r>
    </w:p>
    <w:p w14:paraId="50AEA4E9" w14:textId="77777777" w:rsidR="00D63B29" w:rsidRPr="00731229" w:rsidRDefault="00D63B29" w:rsidP="00D63B29">
      <w:pPr>
        <w:numPr>
          <w:ilvl w:val="0"/>
          <w:numId w:val="6"/>
        </w:numPr>
        <w:ind w:leftChars="-5" w:left="-10" w:firstLineChars="120" w:firstLine="288"/>
        <w:rPr>
          <w:rFonts w:ascii="宋体" w:hAnsi="宋体"/>
          <w:sz w:val="24"/>
        </w:rPr>
      </w:pPr>
      <w:r w:rsidRPr="00731229">
        <w:rPr>
          <w:rFonts w:ascii="宋体" w:hAnsi="宋体"/>
          <w:sz w:val="24"/>
        </w:rPr>
        <w:t>du</w:t>
      </w:r>
      <w:r w:rsidRPr="00731229">
        <w:rPr>
          <w:rFonts w:ascii="宋体" w:hAnsi="宋体" w:hint="eastAsia"/>
          <w:sz w:val="24"/>
        </w:rPr>
        <w:t>：显示</w:t>
      </w:r>
      <w:r w:rsidRPr="00731229">
        <w:rPr>
          <w:rFonts w:ascii="宋体" w:hAnsi="宋体" w:hint="eastAsia"/>
          <w:bCs/>
          <w:color w:val="000000"/>
          <w:sz w:val="24"/>
        </w:rPr>
        <w:t>目录的使用。使用格式：</w:t>
      </w:r>
      <w:r w:rsidRPr="00731229">
        <w:rPr>
          <w:rFonts w:ascii="宋体" w:hAnsi="宋体"/>
          <w:bCs/>
          <w:color w:val="000000"/>
          <w:sz w:val="24"/>
        </w:rPr>
        <w:t xml:space="preserve">du </w:t>
      </w:r>
    </w:p>
    <w:p w14:paraId="56F96A17" w14:textId="16D0741C" w:rsidR="00D63B29" w:rsidRDefault="005D5E02" w:rsidP="00D63B29">
      <w:pPr>
        <w:ind w:leftChars="-5" w:left="-10" w:firstLineChars="120" w:firstLine="288"/>
        <w:rPr>
          <w:rFonts w:ascii="宋体" w:hAnsi="宋体"/>
          <w:bCs/>
          <w:color w:val="000000"/>
          <w:sz w:val="24"/>
        </w:rPr>
      </w:pPr>
      <w:r w:rsidRPr="00D73979">
        <w:rPr>
          <w:rFonts w:ascii="宋体" w:hAnsi="宋体"/>
          <w:noProof/>
          <w:color w:val="000000"/>
          <w:sz w:val="24"/>
        </w:rPr>
        <w:drawing>
          <wp:inline distT="0" distB="0" distL="0" distR="0" wp14:anchorId="19063D4A" wp14:editId="675DDC11">
            <wp:extent cx="5718810" cy="907415"/>
            <wp:effectExtent l="0" t="0" r="0" b="6985"/>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18810" cy="907415"/>
                    </a:xfrm>
                    <a:prstGeom prst="rect">
                      <a:avLst/>
                    </a:prstGeom>
                    <a:noFill/>
                    <a:ln>
                      <a:noFill/>
                    </a:ln>
                  </pic:spPr>
                </pic:pic>
              </a:graphicData>
            </a:graphic>
          </wp:inline>
        </w:drawing>
      </w:r>
    </w:p>
    <w:p w14:paraId="3967E054" w14:textId="77777777" w:rsidR="00D63B29" w:rsidRDefault="00D63B29" w:rsidP="00D63B29">
      <w:pPr>
        <w:ind w:leftChars="-5" w:left="-10" w:firstLineChars="120" w:firstLine="288"/>
        <w:rPr>
          <w:rFonts w:ascii="宋体" w:hAnsi="宋体"/>
          <w:sz w:val="24"/>
        </w:rPr>
      </w:pPr>
    </w:p>
    <w:p w14:paraId="6115C68A" w14:textId="77777777" w:rsidR="00D63B29" w:rsidRDefault="00D63B29" w:rsidP="00D63B29">
      <w:pPr>
        <w:numPr>
          <w:ilvl w:val="3"/>
          <w:numId w:val="8"/>
        </w:numPr>
        <w:ind w:leftChars="-5" w:left="-10" w:firstLineChars="120" w:firstLine="336"/>
        <w:rPr>
          <w:rFonts w:hint="eastAsia"/>
          <w:b/>
          <w:sz w:val="28"/>
        </w:rPr>
      </w:pPr>
      <w:r w:rsidRPr="00731229">
        <w:rPr>
          <w:rFonts w:hint="eastAsia"/>
          <w:b/>
          <w:sz w:val="28"/>
        </w:rPr>
        <w:t>用户管理</w:t>
      </w:r>
    </w:p>
    <w:p w14:paraId="164875C6" w14:textId="77777777" w:rsidR="006C3188" w:rsidRPr="00731229" w:rsidRDefault="006C3188" w:rsidP="00D63B29">
      <w:pPr>
        <w:numPr>
          <w:ilvl w:val="3"/>
          <w:numId w:val="8"/>
        </w:numPr>
        <w:ind w:leftChars="-5" w:left="-10" w:firstLineChars="120" w:firstLine="336"/>
        <w:rPr>
          <w:rFonts w:hint="eastAsia"/>
          <w:b/>
          <w:sz w:val="28"/>
        </w:rPr>
      </w:pPr>
    </w:p>
    <w:p w14:paraId="1B6E75AD" w14:textId="77777777" w:rsidR="00D63B29" w:rsidRDefault="00D63B29" w:rsidP="00D63B29">
      <w:pPr>
        <w:numPr>
          <w:ilvl w:val="0"/>
          <w:numId w:val="9"/>
        </w:numPr>
        <w:ind w:left="709" w:hanging="283"/>
        <w:rPr>
          <w:rFonts w:ascii="宋体" w:hAnsi="宋体"/>
          <w:sz w:val="24"/>
        </w:rPr>
      </w:pPr>
      <w:r>
        <w:rPr>
          <w:rFonts w:ascii="宋体" w:hAnsi="宋体" w:hint="eastAsia"/>
          <w:sz w:val="24"/>
        </w:rPr>
        <w:t># reboot 需要超级用户的权限，#超级用户提示符 $普通用户提示符。</w:t>
      </w:r>
    </w:p>
    <w:p w14:paraId="77A523A5" w14:textId="77777777" w:rsidR="00D63B29" w:rsidRDefault="00D63B29" w:rsidP="00D63B29">
      <w:pPr>
        <w:numPr>
          <w:ilvl w:val="0"/>
          <w:numId w:val="9"/>
        </w:numPr>
        <w:ind w:left="709" w:hanging="283"/>
        <w:rPr>
          <w:rFonts w:ascii="宋体" w:hAnsi="宋体"/>
          <w:sz w:val="24"/>
        </w:rPr>
      </w:pPr>
      <w:r>
        <w:rPr>
          <w:rFonts w:ascii="宋体" w:hAnsi="宋体"/>
          <w:sz w:val="24"/>
        </w:rPr>
        <w:t>S</w:t>
      </w:r>
      <w:r>
        <w:rPr>
          <w:rFonts w:ascii="宋体" w:hAnsi="宋体" w:hint="eastAsia"/>
          <w:sz w:val="24"/>
        </w:rPr>
        <w:t xml:space="preserve">u </w:t>
      </w:r>
      <w:r>
        <w:rPr>
          <w:rFonts w:ascii="宋体" w:hAnsi="宋体"/>
          <w:sz w:val="24"/>
        </w:rPr>
        <w:t xml:space="preserve">root </w:t>
      </w:r>
      <w:r>
        <w:rPr>
          <w:rFonts w:ascii="宋体" w:hAnsi="宋体" w:hint="eastAsia"/>
          <w:sz w:val="24"/>
        </w:rPr>
        <w:t>进入超级用户</w:t>
      </w:r>
    </w:p>
    <w:p w14:paraId="15555AD1" w14:textId="77777777" w:rsidR="00D63B29" w:rsidRDefault="00D63B29" w:rsidP="00D63B29">
      <w:pPr>
        <w:numPr>
          <w:ilvl w:val="0"/>
          <w:numId w:val="9"/>
        </w:numPr>
        <w:ind w:left="709" w:hanging="283"/>
        <w:rPr>
          <w:rFonts w:ascii="宋体" w:hAnsi="宋体" w:hint="eastAsia"/>
          <w:sz w:val="24"/>
        </w:rPr>
      </w:pPr>
      <w:proofErr w:type="spellStart"/>
      <w:r>
        <w:rPr>
          <w:rFonts w:ascii="宋体" w:hAnsi="宋体" w:hint="eastAsia"/>
          <w:sz w:val="24"/>
        </w:rPr>
        <w:t>useradd</w:t>
      </w:r>
      <w:proofErr w:type="spellEnd"/>
      <w:r>
        <w:rPr>
          <w:rFonts w:ascii="宋体" w:hAnsi="宋体" w:hint="eastAsia"/>
          <w:sz w:val="24"/>
        </w:rPr>
        <w:t>：新增使用者账号的命令，如果想新增一个叫做</w:t>
      </w:r>
      <w:r>
        <w:rPr>
          <w:rFonts w:ascii="宋体" w:hAnsi="宋体"/>
          <w:sz w:val="24"/>
        </w:rPr>
        <w:t>test</w:t>
      </w:r>
      <w:r>
        <w:rPr>
          <w:rFonts w:ascii="宋体" w:hAnsi="宋体" w:hint="eastAsia"/>
          <w:sz w:val="24"/>
        </w:rPr>
        <w:t>的用户，命</w:t>
      </w:r>
      <w:r w:rsidRPr="00731229">
        <w:rPr>
          <w:rFonts w:ascii="宋体" w:hAnsi="宋体" w:hint="eastAsia"/>
          <w:sz w:val="24"/>
        </w:rPr>
        <w:t>令为</w:t>
      </w:r>
      <w:proofErr w:type="spellStart"/>
      <w:r w:rsidRPr="00731229">
        <w:rPr>
          <w:rFonts w:ascii="宋体" w:hAnsi="宋体" w:hint="eastAsia"/>
          <w:sz w:val="24"/>
        </w:rPr>
        <w:t>useradd</w:t>
      </w:r>
      <w:proofErr w:type="spellEnd"/>
      <w:r w:rsidRPr="00731229">
        <w:rPr>
          <w:rFonts w:ascii="宋体" w:hAnsi="宋体" w:hint="eastAsia"/>
          <w:sz w:val="24"/>
        </w:rPr>
        <w:t xml:space="preserve"> </w:t>
      </w:r>
      <w:r>
        <w:rPr>
          <w:rFonts w:ascii="宋体" w:hAnsi="宋体"/>
          <w:sz w:val="24"/>
        </w:rPr>
        <w:t>test</w:t>
      </w:r>
      <w:r w:rsidRPr="00731229">
        <w:rPr>
          <w:rFonts w:ascii="宋体" w:hAnsi="宋体" w:hint="eastAsia"/>
          <w:sz w:val="24"/>
        </w:rPr>
        <w:t>。</w:t>
      </w:r>
    </w:p>
    <w:p w14:paraId="0689D0BB" w14:textId="77777777" w:rsidR="00D63B29" w:rsidRDefault="00D63B29" w:rsidP="00D63B29">
      <w:pPr>
        <w:numPr>
          <w:ilvl w:val="0"/>
          <w:numId w:val="9"/>
        </w:numPr>
        <w:ind w:left="709" w:hanging="283"/>
        <w:rPr>
          <w:rFonts w:ascii="宋体" w:hAnsi="宋体"/>
          <w:sz w:val="24"/>
        </w:rPr>
      </w:pPr>
      <w:proofErr w:type="spellStart"/>
      <w:r>
        <w:rPr>
          <w:rFonts w:ascii="宋体" w:hAnsi="宋体" w:hint="eastAsia"/>
          <w:sz w:val="24"/>
        </w:rPr>
        <w:lastRenderedPageBreak/>
        <w:t>passwd</w:t>
      </w:r>
      <w:proofErr w:type="spellEnd"/>
      <w:r>
        <w:rPr>
          <w:rFonts w:ascii="宋体" w:hAnsi="宋体" w:hint="eastAsia"/>
          <w:sz w:val="24"/>
        </w:rPr>
        <w:t>：该命令修改特定用户的口令，使用格式：</w:t>
      </w:r>
      <w:proofErr w:type="spellStart"/>
      <w:r>
        <w:rPr>
          <w:rFonts w:ascii="宋体" w:hAnsi="宋体" w:hint="eastAsia"/>
          <w:sz w:val="24"/>
        </w:rPr>
        <w:t>passwd</w:t>
      </w:r>
      <w:proofErr w:type="spellEnd"/>
      <w:r>
        <w:rPr>
          <w:rFonts w:ascii="宋体" w:hAnsi="宋体" w:hint="eastAsia"/>
          <w:sz w:val="24"/>
        </w:rPr>
        <w:t xml:space="preserve"> 用户名</w:t>
      </w:r>
    </w:p>
    <w:p w14:paraId="70195060" w14:textId="67FED198" w:rsidR="00D63B29" w:rsidRDefault="005D5E02" w:rsidP="00D63B29">
      <w:pPr>
        <w:ind w:left="709" w:hanging="283"/>
        <w:rPr>
          <w:rFonts w:ascii="宋体" w:hAnsi="宋体" w:hint="eastAsia"/>
          <w:sz w:val="24"/>
        </w:rPr>
      </w:pPr>
      <w:r w:rsidRPr="00D73979">
        <w:rPr>
          <w:rFonts w:ascii="宋体" w:hAnsi="宋体"/>
          <w:noProof/>
          <w:sz w:val="24"/>
        </w:rPr>
        <w:drawing>
          <wp:inline distT="0" distB="0" distL="0" distR="0" wp14:anchorId="1F6A02B9" wp14:editId="1A591EC9">
            <wp:extent cx="5725795" cy="991870"/>
            <wp:effectExtent l="0" t="0" r="0" b="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5795" cy="991870"/>
                    </a:xfrm>
                    <a:prstGeom prst="rect">
                      <a:avLst/>
                    </a:prstGeom>
                    <a:noFill/>
                    <a:ln>
                      <a:noFill/>
                    </a:ln>
                  </pic:spPr>
                </pic:pic>
              </a:graphicData>
            </a:graphic>
          </wp:inline>
        </w:drawing>
      </w:r>
    </w:p>
    <w:p w14:paraId="78C45115" w14:textId="77777777" w:rsidR="006C3188" w:rsidRDefault="006C3188" w:rsidP="00D63B29">
      <w:pPr>
        <w:ind w:left="709" w:hanging="283"/>
        <w:rPr>
          <w:rFonts w:ascii="宋体" w:hAnsi="宋体" w:hint="eastAsia"/>
          <w:sz w:val="24"/>
        </w:rPr>
      </w:pPr>
    </w:p>
    <w:p w14:paraId="1E678C17" w14:textId="77777777" w:rsidR="006C3188" w:rsidRDefault="006C3188" w:rsidP="00D63B29">
      <w:pPr>
        <w:ind w:left="709" w:hanging="283"/>
        <w:rPr>
          <w:rFonts w:ascii="宋体" w:hAnsi="宋体" w:hint="eastAsia"/>
          <w:sz w:val="24"/>
        </w:rPr>
      </w:pPr>
    </w:p>
    <w:p w14:paraId="162D66CB" w14:textId="77777777" w:rsidR="00D63B29" w:rsidRDefault="00D63B29" w:rsidP="00D63B29">
      <w:pPr>
        <w:numPr>
          <w:ilvl w:val="0"/>
          <w:numId w:val="9"/>
        </w:numPr>
        <w:tabs>
          <w:tab w:val="left" w:pos="180"/>
        </w:tabs>
        <w:ind w:left="709" w:hanging="283"/>
        <w:rPr>
          <w:rFonts w:ascii="宋体" w:hAnsi="宋体" w:hint="eastAsia"/>
          <w:sz w:val="24"/>
        </w:rPr>
      </w:pPr>
      <w:r>
        <w:rPr>
          <w:rFonts w:ascii="宋体" w:hAnsi="宋体" w:hint="eastAsia"/>
          <w:sz w:val="24"/>
        </w:rPr>
        <w:t>删除用户：</w:t>
      </w:r>
    </w:p>
    <w:p w14:paraId="66CD2D38" w14:textId="77777777" w:rsidR="00D63B29" w:rsidRDefault="00D63B29" w:rsidP="00D63B29">
      <w:pPr>
        <w:tabs>
          <w:tab w:val="left" w:pos="180"/>
        </w:tabs>
        <w:ind w:left="709" w:hanging="283"/>
        <w:rPr>
          <w:rFonts w:ascii="宋体" w:hAnsi="宋体" w:hint="eastAsia"/>
          <w:sz w:val="24"/>
        </w:rPr>
      </w:pPr>
      <w:r>
        <w:rPr>
          <w:rFonts w:ascii="宋体" w:hAnsi="宋体" w:hint="eastAsia"/>
          <w:sz w:val="24"/>
        </w:rPr>
        <w:t>方法一：</w:t>
      </w:r>
      <w:proofErr w:type="spellStart"/>
      <w:r>
        <w:rPr>
          <w:rFonts w:ascii="宋体" w:hAnsi="宋体" w:hint="eastAsia"/>
          <w:sz w:val="24"/>
        </w:rPr>
        <w:t>userdel</w:t>
      </w:r>
      <w:proofErr w:type="spellEnd"/>
      <w:r>
        <w:rPr>
          <w:rFonts w:ascii="宋体" w:hAnsi="宋体" w:hint="eastAsia"/>
          <w:sz w:val="24"/>
        </w:rPr>
        <w:t xml:space="preserve"> test ，这种方法删除了用户但是文件夹还在。</w:t>
      </w:r>
    </w:p>
    <w:p w14:paraId="684CB560" w14:textId="005EBECE" w:rsidR="00D63B29" w:rsidRDefault="00D63B29" w:rsidP="00D63B29">
      <w:pPr>
        <w:ind w:left="709" w:hanging="283"/>
        <w:rPr>
          <w:rFonts w:ascii="宋体" w:hAnsi="宋体" w:hint="eastAsia"/>
          <w:sz w:val="24"/>
        </w:rPr>
      </w:pPr>
      <w:r>
        <w:rPr>
          <w:rFonts w:ascii="宋体" w:hAnsi="宋体" w:hint="eastAsia"/>
          <w:sz w:val="24"/>
        </w:rPr>
        <w:t>方法二：</w:t>
      </w:r>
      <w:proofErr w:type="spellStart"/>
      <w:r>
        <w:rPr>
          <w:rFonts w:ascii="宋体" w:hAnsi="宋体"/>
          <w:sz w:val="24"/>
        </w:rPr>
        <w:t>userdel</w:t>
      </w:r>
      <w:proofErr w:type="spellEnd"/>
      <w:r>
        <w:rPr>
          <w:rFonts w:ascii="宋体" w:hAnsi="宋体" w:hint="eastAsia"/>
          <w:sz w:val="24"/>
        </w:rPr>
        <w:t xml:space="preserve"> -r </w:t>
      </w:r>
      <w:r>
        <w:rPr>
          <w:rFonts w:ascii="宋体" w:hAnsi="宋体"/>
          <w:sz w:val="24"/>
        </w:rPr>
        <w:t>test</w:t>
      </w:r>
      <w:r>
        <w:rPr>
          <w:rFonts w:ascii="宋体" w:hAnsi="宋体" w:hint="eastAsia"/>
          <w:sz w:val="24"/>
        </w:rPr>
        <w:t>，这种方法删除了用户以及用户的主目录。</w:t>
      </w:r>
      <w:r w:rsidR="005D5E02" w:rsidRPr="00D73979">
        <w:rPr>
          <w:rFonts w:ascii="宋体" w:hAnsi="宋体"/>
          <w:noProof/>
          <w:sz w:val="24"/>
        </w:rPr>
        <w:drawing>
          <wp:inline distT="0" distB="0" distL="0" distR="0" wp14:anchorId="40F72795" wp14:editId="2102B822">
            <wp:extent cx="5725795" cy="872490"/>
            <wp:effectExtent l="0" t="0" r="0" b="0"/>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5795" cy="872490"/>
                    </a:xfrm>
                    <a:prstGeom prst="rect">
                      <a:avLst/>
                    </a:prstGeom>
                    <a:noFill/>
                    <a:ln>
                      <a:noFill/>
                    </a:ln>
                  </pic:spPr>
                </pic:pic>
              </a:graphicData>
            </a:graphic>
          </wp:inline>
        </w:drawing>
      </w:r>
    </w:p>
    <w:p w14:paraId="057612C5" w14:textId="77777777" w:rsidR="006C3188" w:rsidRDefault="006C3188" w:rsidP="00D63B29">
      <w:pPr>
        <w:ind w:left="709" w:hanging="283"/>
        <w:rPr>
          <w:rFonts w:ascii="宋体" w:hAnsi="宋体" w:hint="eastAsia"/>
          <w:sz w:val="24"/>
        </w:rPr>
      </w:pPr>
    </w:p>
    <w:p w14:paraId="1DBABCD3" w14:textId="77777777" w:rsidR="006C3188" w:rsidRDefault="006C3188" w:rsidP="00D63B29">
      <w:pPr>
        <w:ind w:left="709" w:hanging="283"/>
        <w:rPr>
          <w:rFonts w:ascii="宋体" w:hAnsi="宋体" w:hint="eastAsia"/>
          <w:sz w:val="24"/>
        </w:rPr>
      </w:pPr>
    </w:p>
    <w:p w14:paraId="61D723A0" w14:textId="77777777" w:rsidR="00D63B29" w:rsidRDefault="00D63B29" w:rsidP="00D63B29">
      <w:pPr>
        <w:numPr>
          <w:ilvl w:val="0"/>
          <w:numId w:val="9"/>
        </w:numPr>
        <w:ind w:left="709" w:hanging="283"/>
        <w:rPr>
          <w:rFonts w:ascii="宋体" w:hAnsi="宋体" w:hint="eastAsia"/>
          <w:sz w:val="24"/>
        </w:rPr>
      </w:pPr>
      <w:r>
        <w:rPr>
          <w:rFonts w:ascii="宋体" w:hAnsi="宋体" w:hint="eastAsia"/>
          <w:sz w:val="24"/>
        </w:rPr>
        <w:t>锁定不必要的账户</w:t>
      </w:r>
    </w:p>
    <w:p w14:paraId="157EA5B7" w14:textId="77777777" w:rsidR="00D63B29" w:rsidRDefault="00D63B29" w:rsidP="00D63B29">
      <w:pPr>
        <w:shd w:val="solid" w:color="FFFFFF" w:fill="auto"/>
        <w:autoSpaceDN w:val="0"/>
        <w:ind w:left="709" w:hanging="283"/>
        <w:rPr>
          <w:rFonts w:ascii="宋体" w:hAnsi="宋体" w:hint="eastAsia"/>
          <w:sz w:val="24"/>
        </w:rPr>
      </w:pPr>
      <w:r>
        <w:rPr>
          <w:rFonts w:ascii="宋体" w:hAnsi="宋体" w:hint="eastAsia"/>
          <w:sz w:val="24"/>
        </w:rPr>
        <w:t>使用命令</w:t>
      </w:r>
      <w:proofErr w:type="spellStart"/>
      <w:r>
        <w:rPr>
          <w:rFonts w:ascii="宋体" w:hAnsi="宋体" w:hint="eastAsia"/>
          <w:sz w:val="24"/>
        </w:rPr>
        <w:t>passwd</w:t>
      </w:r>
      <w:proofErr w:type="spellEnd"/>
      <w:r>
        <w:rPr>
          <w:rFonts w:ascii="宋体" w:hAnsi="宋体" w:hint="eastAsia"/>
          <w:sz w:val="24"/>
        </w:rPr>
        <w:t xml:space="preserve"> -l &lt;用户名&gt;锁定不必要的账户</w:t>
      </w:r>
    </w:p>
    <w:p w14:paraId="36A8293C" w14:textId="77777777" w:rsidR="00D63B29" w:rsidRDefault="00D63B29" w:rsidP="00D63B29">
      <w:pPr>
        <w:shd w:val="solid" w:color="FFFFFF" w:fill="auto"/>
        <w:autoSpaceDN w:val="0"/>
        <w:ind w:left="709" w:hanging="283"/>
        <w:rPr>
          <w:rFonts w:ascii="宋体" w:hAnsi="宋体" w:hint="eastAsia"/>
          <w:sz w:val="24"/>
        </w:rPr>
      </w:pPr>
      <w:r>
        <w:rPr>
          <w:rFonts w:ascii="宋体" w:hAnsi="宋体" w:hint="eastAsia"/>
          <w:sz w:val="24"/>
        </w:rPr>
        <w:t>使用命令</w:t>
      </w:r>
      <w:proofErr w:type="spellStart"/>
      <w:r>
        <w:rPr>
          <w:rFonts w:ascii="宋体" w:hAnsi="宋体" w:hint="eastAsia"/>
          <w:sz w:val="24"/>
        </w:rPr>
        <w:t>passwd</w:t>
      </w:r>
      <w:proofErr w:type="spellEnd"/>
      <w:r>
        <w:rPr>
          <w:rFonts w:ascii="宋体" w:hAnsi="宋体" w:hint="eastAsia"/>
          <w:sz w:val="24"/>
        </w:rPr>
        <w:t>-u &lt;用户名&gt;解锁需要恢复的账号。</w:t>
      </w:r>
    </w:p>
    <w:p w14:paraId="6C42AEC6" w14:textId="07377334" w:rsidR="00D63B29" w:rsidRDefault="005D5E02" w:rsidP="00D63B29">
      <w:pPr>
        <w:shd w:val="solid" w:color="FFFFFF" w:fill="auto"/>
        <w:autoSpaceDN w:val="0"/>
        <w:ind w:left="709" w:hanging="283"/>
        <w:rPr>
          <w:rFonts w:ascii="宋体" w:hAnsi="宋体" w:hint="eastAsia"/>
          <w:sz w:val="24"/>
        </w:rPr>
      </w:pPr>
      <w:r w:rsidRPr="00D73979">
        <w:rPr>
          <w:rFonts w:ascii="宋体" w:hAnsi="宋体"/>
          <w:noProof/>
          <w:sz w:val="24"/>
        </w:rPr>
        <w:drawing>
          <wp:inline distT="0" distB="0" distL="0" distR="0" wp14:anchorId="64B657B1" wp14:editId="1E5A3F34">
            <wp:extent cx="5718810" cy="802005"/>
            <wp:effectExtent l="0" t="0" r="0" b="10795"/>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18810" cy="802005"/>
                    </a:xfrm>
                    <a:prstGeom prst="rect">
                      <a:avLst/>
                    </a:prstGeom>
                    <a:noFill/>
                    <a:ln>
                      <a:noFill/>
                    </a:ln>
                  </pic:spPr>
                </pic:pic>
              </a:graphicData>
            </a:graphic>
          </wp:inline>
        </w:drawing>
      </w:r>
    </w:p>
    <w:p w14:paraId="1FEAB967" w14:textId="77777777" w:rsidR="006C3188" w:rsidRDefault="006C3188" w:rsidP="00D63B29">
      <w:pPr>
        <w:shd w:val="solid" w:color="FFFFFF" w:fill="auto"/>
        <w:autoSpaceDN w:val="0"/>
        <w:ind w:left="709" w:hanging="283"/>
        <w:rPr>
          <w:rFonts w:ascii="宋体" w:hAnsi="宋体" w:hint="eastAsia"/>
          <w:sz w:val="24"/>
        </w:rPr>
      </w:pPr>
    </w:p>
    <w:p w14:paraId="0AD77A97" w14:textId="77777777" w:rsidR="006C3188" w:rsidRDefault="006C3188" w:rsidP="00D63B29">
      <w:pPr>
        <w:shd w:val="solid" w:color="FFFFFF" w:fill="auto"/>
        <w:autoSpaceDN w:val="0"/>
        <w:ind w:left="709" w:hanging="283"/>
        <w:rPr>
          <w:rFonts w:ascii="宋体" w:hAnsi="宋体" w:hint="eastAsia"/>
          <w:sz w:val="24"/>
        </w:rPr>
      </w:pPr>
    </w:p>
    <w:p w14:paraId="5537C2D0" w14:textId="77777777" w:rsidR="00D63B29" w:rsidRDefault="00D63B29" w:rsidP="00D63B29">
      <w:pPr>
        <w:numPr>
          <w:ilvl w:val="0"/>
          <w:numId w:val="9"/>
        </w:numPr>
        <w:shd w:val="solid" w:color="FFFFFF" w:fill="auto"/>
        <w:autoSpaceDN w:val="0"/>
        <w:ind w:left="709" w:hanging="283"/>
        <w:rPr>
          <w:rFonts w:ascii="宋体" w:hAnsi="宋体" w:hint="eastAsia"/>
          <w:sz w:val="24"/>
        </w:rPr>
      </w:pPr>
      <w:r>
        <w:rPr>
          <w:rFonts w:ascii="宋体" w:hAnsi="宋体" w:hint="eastAsia"/>
          <w:sz w:val="24"/>
        </w:rPr>
        <w:t>禁用root之外的超级用户</w:t>
      </w:r>
    </w:p>
    <w:p w14:paraId="57397A28" w14:textId="77777777" w:rsidR="00D63B29" w:rsidRDefault="00D63B29" w:rsidP="00D63B29">
      <w:pPr>
        <w:numPr>
          <w:ilvl w:val="0"/>
          <w:numId w:val="9"/>
        </w:numPr>
        <w:shd w:val="solid" w:color="FFFFFF" w:fill="auto"/>
        <w:autoSpaceDN w:val="0"/>
        <w:ind w:left="709" w:hanging="283"/>
        <w:rPr>
          <w:rFonts w:ascii="宋体" w:hAnsi="宋体" w:hint="eastAsia"/>
          <w:sz w:val="24"/>
        </w:rPr>
      </w:pPr>
      <w:r>
        <w:rPr>
          <w:rFonts w:ascii="宋体" w:hAnsi="宋体" w:hint="eastAsia"/>
          <w:sz w:val="24"/>
        </w:rPr>
        <w:t>使用命令</w:t>
      </w:r>
      <w:proofErr w:type="spellStart"/>
      <w:r>
        <w:rPr>
          <w:rFonts w:ascii="宋体" w:hAnsi="宋体" w:hint="eastAsia"/>
          <w:sz w:val="24"/>
        </w:rPr>
        <w:t>passwd</w:t>
      </w:r>
      <w:proofErr w:type="spellEnd"/>
      <w:r>
        <w:rPr>
          <w:rFonts w:ascii="宋体" w:hAnsi="宋体" w:hint="eastAsia"/>
          <w:sz w:val="24"/>
        </w:rPr>
        <w:t xml:space="preserve"> -l &lt;用户名&gt;锁定不必要的超级账户</w:t>
      </w:r>
    </w:p>
    <w:p w14:paraId="53102D24" w14:textId="77777777" w:rsidR="00D63B29" w:rsidRDefault="00D63B29" w:rsidP="00D63B29">
      <w:pPr>
        <w:numPr>
          <w:ilvl w:val="0"/>
          <w:numId w:val="9"/>
        </w:numPr>
        <w:shd w:val="solid" w:color="FFFFFF" w:fill="auto"/>
        <w:autoSpaceDN w:val="0"/>
        <w:ind w:left="709" w:hanging="283"/>
        <w:rPr>
          <w:rFonts w:ascii="宋体" w:hAnsi="宋体" w:hint="eastAsia"/>
          <w:sz w:val="24"/>
        </w:rPr>
      </w:pPr>
      <w:r>
        <w:rPr>
          <w:rFonts w:ascii="宋体" w:hAnsi="宋体" w:hint="eastAsia"/>
          <w:sz w:val="24"/>
        </w:rPr>
        <w:t>使用命令</w:t>
      </w:r>
      <w:proofErr w:type="spellStart"/>
      <w:r>
        <w:rPr>
          <w:rFonts w:ascii="宋体" w:hAnsi="宋体" w:hint="eastAsia"/>
          <w:sz w:val="24"/>
        </w:rPr>
        <w:t>passwd</w:t>
      </w:r>
      <w:proofErr w:type="spellEnd"/>
      <w:r>
        <w:rPr>
          <w:rFonts w:ascii="宋体" w:hAnsi="宋体" w:hint="eastAsia"/>
          <w:sz w:val="24"/>
        </w:rPr>
        <w:t>-u &lt;用户名&gt;解锁需要恢复的超级账号。</w:t>
      </w:r>
    </w:p>
    <w:p w14:paraId="2EA0AB66" w14:textId="77777777" w:rsidR="00D63B29" w:rsidRDefault="00D63B29" w:rsidP="00D63B29">
      <w:pPr>
        <w:shd w:val="solid" w:color="FFFFFF" w:fill="auto"/>
        <w:autoSpaceDN w:val="0"/>
        <w:ind w:left="709" w:hanging="283"/>
        <w:rPr>
          <w:rFonts w:ascii="宋体" w:hAnsi="宋体" w:hint="eastAsia"/>
          <w:sz w:val="24"/>
        </w:rPr>
      </w:pPr>
      <w:r>
        <w:rPr>
          <w:rFonts w:ascii="宋体" w:hAnsi="宋体" w:hint="eastAsia"/>
          <w:sz w:val="24"/>
        </w:rPr>
        <w:t>风险：需要与管理员确认此超级用户的用途。</w:t>
      </w:r>
    </w:p>
    <w:p w14:paraId="6A026407" w14:textId="77777777" w:rsidR="006C3188" w:rsidRDefault="006C3188" w:rsidP="00D63B29">
      <w:pPr>
        <w:shd w:val="solid" w:color="FFFFFF" w:fill="auto"/>
        <w:autoSpaceDN w:val="0"/>
        <w:ind w:left="709" w:hanging="283"/>
        <w:rPr>
          <w:rFonts w:ascii="宋体" w:hAnsi="宋体" w:hint="eastAsia"/>
          <w:sz w:val="24"/>
        </w:rPr>
      </w:pPr>
    </w:p>
    <w:p w14:paraId="64DC426B" w14:textId="77777777" w:rsidR="00D63B29" w:rsidRPr="00115AE1" w:rsidRDefault="00D63B29" w:rsidP="00D63B29">
      <w:pPr>
        <w:numPr>
          <w:ilvl w:val="3"/>
          <w:numId w:val="8"/>
        </w:numPr>
        <w:ind w:left="709" w:hanging="283"/>
        <w:rPr>
          <w:rFonts w:hint="eastAsia"/>
          <w:b/>
          <w:sz w:val="28"/>
        </w:rPr>
      </w:pPr>
      <w:r w:rsidRPr="00115AE1">
        <w:rPr>
          <w:rFonts w:hint="eastAsia"/>
          <w:b/>
          <w:sz w:val="28"/>
        </w:rPr>
        <w:t>系统管理</w:t>
      </w:r>
    </w:p>
    <w:p w14:paraId="70ECDEF5" w14:textId="77777777" w:rsidR="00D63B29" w:rsidRDefault="00D63B29" w:rsidP="00D63B29">
      <w:pPr>
        <w:numPr>
          <w:ilvl w:val="0"/>
          <w:numId w:val="10"/>
        </w:numPr>
        <w:ind w:left="709" w:hanging="283"/>
        <w:rPr>
          <w:rFonts w:ascii="宋体" w:hAnsi="宋体"/>
          <w:sz w:val="24"/>
        </w:rPr>
      </w:pPr>
      <w:r>
        <w:rPr>
          <w:rFonts w:ascii="宋体" w:hAnsi="宋体" w:hint="eastAsia"/>
          <w:sz w:val="24"/>
        </w:rPr>
        <w:t xml:space="preserve">关机命令：shutdown </w:t>
      </w:r>
      <w:r>
        <w:rPr>
          <w:rFonts w:ascii="宋体" w:hAnsi="宋体"/>
          <w:sz w:val="24"/>
        </w:rPr>
        <w:t>–</w:t>
      </w:r>
      <w:r>
        <w:rPr>
          <w:rFonts w:ascii="宋体" w:hAnsi="宋体" w:hint="eastAsia"/>
          <w:sz w:val="24"/>
        </w:rPr>
        <w:t>h now</w:t>
      </w:r>
    </w:p>
    <w:p w14:paraId="4A323FE9" w14:textId="77777777" w:rsidR="00D63B29" w:rsidRDefault="00D63B29" w:rsidP="00D63B29">
      <w:pPr>
        <w:numPr>
          <w:ilvl w:val="0"/>
          <w:numId w:val="10"/>
        </w:numPr>
        <w:ind w:left="709" w:hanging="283"/>
        <w:rPr>
          <w:rFonts w:ascii="宋体" w:hAnsi="宋体"/>
          <w:sz w:val="24"/>
        </w:rPr>
      </w:pPr>
      <w:r>
        <w:rPr>
          <w:rFonts w:ascii="宋体" w:hAnsi="宋体" w:hint="eastAsia"/>
          <w:sz w:val="24"/>
        </w:rPr>
        <w:t>重启   reboot</w:t>
      </w:r>
    </w:p>
    <w:p w14:paraId="04CA9E7F" w14:textId="77777777" w:rsidR="00D63B29" w:rsidRPr="00731229" w:rsidRDefault="00D63B29" w:rsidP="00D63B29">
      <w:pPr>
        <w:ind w:left="709" w:hanging="283"/>
        <w:rPr>
          <w:rFonts w:ascii="宋体" w:hAnsi="宋体" w:hint="eastAsia"/>
          <w:sz w:val="24"/>
        </w:rPr>
      </w:pPr>
    </w:p>
    <w:p w14:paraId="6C2F213C" w14:textId="77777777" w:rsidR="00D63B29" w:rsidRDefault="00D63B29" w:rsidP="00D63B29">
      <w:pPr>
        <w:numPr>
          <w:ilvl w:val="0"/>
          <w:numId w:val="4"/>
        </w:numPr>
        <w:spacing w:beforeLines="50" w:before="156" w:afterLines="50" w:after="156" w:line="400" w:lineRule="exact"/>
        <w:ind w:left="709" w:hanging="283"/>
        <w:rPr>
          <w:rFonts w:hint="eastAsia"/>
          <w:b/>
          <w:bCs/>
          <w:sz w:val="28"/>
          <w:szCs w:val="28"/>
        </w:rPr>
      </w:pPr>
      <w:r>
        <w:rPr>
          <w:rFonts w:hint="eastAsia"/>
          <w:b/>
          <w:bCs/>
          <w:sz w:val="28"/>
          <w:szCs w:val="28"/>
        </w:rPr>
        <w:t>掌握一种以上的网络应用软件的安装、配置与应用。</w:t>
      </w:r>
    </w:p>
    <w:p w14:paraId="671AF65A" w14:textId="77777777" w:rsidR="00D63B29" w:rsidRDefault="00D63B29" w:rsidP="00D63B29">
      <w:pPr>
        <w:spacing w:beforeLines="50" w:before="156" w:afterLines="50" w:after="156" w:line="400" w:lineRule="exact"/>
        <w:rPr>
          <w:rFonts w:hint="eastAsia"/>
          <w:b/>
          <w:bCs/>
          <w:sz w:val="28"/>
          <w:szCs w:val="28"/>
        </w:rPr>
      </w:pPr>
      <w:r>
        <w:rPr>
          <w:rFonts w:hint="eastAsia"/>
          <w:b/>
          <w:bCs/>
          <w:sz w:val="28"/>
          <w:szCs w:val="28"/>
        </w:rPr>
        <w:t>apache</w:t>
      </w:r>
      <w:r>
        <w:rPr>
          <w:rFonts w:hint="eastAsia"/>
          <w:b/>
          <w:bCs/>
          <w:sz w:val="28"/>
          <w:szCs w:val="28"/>
        </w:rPr>
        <w:t>的安装、配置与应用</w:t>
      </w:r>
    </w:p>
    <w:p w14:paraId="1069C8C5" w14:textId="77777777" w:rsidR="00D63B29" w:rsidRPr="009E61B2" w:rsidRDefault="00D63B29" w:rsidP="00D63B29">
      <w:pPr>
        <w:numPr>
          <w:ilvl w:val="0"/>
          <w:numId w:val="5"/>
        </w:numPr>
        <w:shd w:val="solid" w:color="FFFFFF" w:fill="auto"/>
        <w:autoSpaceDN w:val="0"/>
        <w:rPr>
          <w:rFonts w:ascii="宋体" w:hAnsi="宋体"/>
          <w:sz w:val="24"/>
        </w:rPr>
      </w:pPr>
      <w:r>
        <w:rPr>
          <w:rFonts w:ascii="宋体" w:hAnsi="宋体" w:hint="eastAsia"/>
          <w:sz w:val="24"/>
        </w:rPr>
        <w:t>安装依赖包</w:t>
      </w:r>
      <w:proofErr w:type="spellStart"/>
      <w:r>
        <w:rPr>
          <w:rFonts w:ascii="宋体" w:hAnsi="宋体" w:hint="eastAsia"/>
          <w:sz w:val="24"/>
        </w:rPr>
        <w:t>pcre</w:t>
      </w:r>
      <w:proofErr w:type="spellEnd"/>
    </w:p>
    <w:p w14:paraId="4547DA86" w14:textId="77777777" w:rsidR="00D63B29" w:rsidRPr="00E36932" w:rsidRDefault="00D63B29" w:rsidP="00D63B29">
      <w:pPr>
        <w:shd w:val="solid" w:color="FFFFFF" w:fill="auto"/>
        <w:autoSpaceDN w:val="0"/>
        <w:ind w:firstLineChars="354" w:firstLine="850"/>
        <w:rPr>
          <w:rFonts w:ascii="宋体" w:hAnsi="宋体" w:hint="eastAsia"/>
          <w:sz w:val="24"/>
        </w:rPr>
      </w:pPr>
      <w:r w:rsidRPr="00E36932">
        <w:rPr>
          <w:rFonts w:ascii="宋体" w:hAnsi="宋体"/>
          <w:sz w:val="24"/>
        </w:rPr>
        <w:lastRenderedPageBreak/>
        <w:t>apt-get install libpcre3 libpcre3-dev</w:t>
      </w:r>
    </w:p>
    <w:p w14:paraId="70971FEB" w14:textId="77777777" w:rsidR="00D63B29" w:rsidRDefault="00D63B29" w:rsidP="00D63B29">
      <w:pPr>
        <w:shd w:val="solid" w:color="FFFFFF" w:fill="auto"/>
        <w:autoSpaceDN w:val="0"/>
        <w:ind w:left="420"/>
        <w:rPr>
          <w:rFonts w:ascii="宋体" w:hAnsi="宋体" w:hint="eastAsia"/>
          <w:sz w:val="24"/>
        </w:rPr>
      </w:pPr>
    </w:p>
    <w:p w14:paraId="70B06105" w14:textId="77777777" w:rsidR="00D63B29" w:rsidRPr="009E61B2" w:rsidRDefault="00D63B29" w:rsidP="00D63B29">
      <w:pPr>
        <w:numPr>
          <w:ilvl w:val="0"/>
          <w:numId w:val="5"/>
        </w:numPr>
        <w:shd w:val="solid" w:color="FFFFFF" w:fill="auto"/>
        <w:autoSpaceDN w:val="0"/>
        <w:rPr>
          <w:rFonts w:ascii="宋体" w:hAnsi="宋体"/>
          <w:sz w:val="24"/>
        </w:rPr>
      </w:pPr>
      <w:r>
        <w:rPr>
          <w:rFonts w:ascii="宋体" w:hAnsi="宋体" w:hint="eastAsia"/>
          <w:sz w:val="24"/>
        </w:rPr>
        <w:t>编译安装依赖包</w:t>
      </w:r>
      <w:proofErr w:type="spellStart"/>
      <w:r>
        <w:rPr>
          <w:rFonts w:ascii="宋体" w:hAnsi="宋体" w:hint="eastAsia"/>
          <w:sz w:val="24"/>
        </w:rPr>
        <w:t>ap</w:t>
      </w:r>
      <w:r w:rsidRPr="00E36932">
        <w:rPr>
          <w:rFonts w:ascii="宋体" w:hAnsi="宋体" w:hint="eastAsia"/>
          <w:sz w:val="24"/>
        </w:rPr>
        <w:t>r</w:t>
      </w:r>
      <w:proofErr w:type="spellEnd"/>
    </w:p>
    <w:p w14:paraId="3986F753" w14:textId="77777777" w:rsidR="00D63B29" w:rsidRDefault="00D63B29" w:rsidP="00D63B29">
      <w:pPr>
        <w:shd w:val="solid" w:color="FFFFFF" w:fill="auto"/>
        <w:autoSpaceDN w:val="0"/>
        <w:ind w:firstLineChars="354" w:firstLine="850"/>
        <w:rPr>
          <w:rFonts w:ascii="宋体" w:hAnsi="宋体" w:hint="eastAsia"/>
          <w:sz w:val="24"/>
        </w:rPr>
      </w:pPr>
      <w:proofErr w:type="spellStart"/>
      <w:r w:rsidRPr="00F52700">
        <w:rPr>
          <w:rFonts w:ascii="宋体" w:hAnsi="宋体"/>
          <w:sz w:val="24"/>
        </w:rPr>
        <w:t>wget</w:t>
      </w:r>
      <w:proofErr w:type="spellEnd"/>
      <w:r w:rsidRPr="00F52700">
        <w:rPr>
          <w:rFonts w:ascii="宋体" w:hAnsi="宋体"/>
          <w:sz w:val="24"/>
        </w:rPr>
        <w:t xml:space="preserve"> </w:t>
      </w:r>
      <w:r w:rsidRPr="00497B4B">
        <w:rPr>
          <w:rFonts w:ascii="宋体" w:hAnsi="宋体"/>
          <w:sz w:val="24"/>
        </w:rPr>
        <w:t>http://archive.apache.org/dist/apr/apr-1.5.1.tar.gz</w:t>
      </w:r>
    </w:p>
    <w:p w14:paraId="09CB0465" w14:textId="77777777" w:rsidR="00D63B29" w:rsidRDefault="00D63B29" w:rsidP="00D63B29">
      <w:pPr>
        <w:shd w:val="solid" w:color="FFFFFF" w:fill="auto"/>
        <w:autoSpaceDN w:val="0"/>
        <w:ind w:firstLineChars="354" w:firstLine="850"/>
        <w:rPr>
          <w:rFonts w:ascii="宋体" w:hAnsi="宋体" w:hint="eastAsia"/>
          <w:sz w:val="24"/>
        </w:rPr>
      </w:pPr>
      <w:r w:rsidRPr="00497B4B">
        <w:rPr>
          <w:rFonts w:ascii="宋体" w:hAnsi="宋体"/>
          <w:sz w:val="24"/>
        </w:rPr>
        <w:t>tar -</w:t>
      </w:r>
      <w:proofErr w:type="spellStart"/>
      <w:r w:rsidRPr="00497B4B">
        <w:rPr>
          <w:rFonts w:ascii="宋体" w:hAnsi="宋体"/>
          <w:sz w:val="24"/>
        </w:rPr>
        <w:t>zxvf</w:t>
      </w:r>
      <w:proofErr w:type="spellEnd"/>
      <w:r w:rsidRPr="00497B4B">
        <w:rPr>
          <w:rFonts w:ascii="宋体" w:hAnsi="宋体"/>
          <w:sz w:val="24"/>
        </w:rPr>
        <w:t xml:space="preserve"> apr-1.5.1.tar.gz </w:t>
      </w:r>
    </w:p>
    <w:p w14:paraId="4C7456FB" w14:textId="77777777" w:rsidR="00D63B29" w:rsidRDefault="00D63B29" w:rsidP="00D63B29">
      <w:pPr>
        <w:shd w:val="solid" w:color="FFFFFF" w:fill="auto"/>
        <w:autoSpaceDN w:val="0"/>
        <w:ind w:firstLineChars="354" w:firstLine="850"/>
        <w:rPr>
          <w:rFonts w:ascii="宋体" w:hAnsi="宋体" w:hint="eastAsia"/>
          <w:sz w:val="24"/>
        </w:rPr>
      </w:pPr>
      <w:r w:rsidRPr="00497B4B">
        <w:rPr>
          <w:rFonts w:ascii="宋体" w:hAnsi="宋体"/>
          <w:sz w:val="24"/>
        </w:rPr>
        <w:t>cd apr-1.5.1/</w:t>
      </w:r>
    </w:p>
    <w:p w14:paraId="2639AF2E" w14:textId="77777777" w:rsidR="00D63B29" w:rsidRDefault="00D63B29" w:rsidP="00D63B29">
      <w:pPr>
        <w:shd w:val="solid" w:color="FFFFFF" w:fill="auto"/>
        <w:autoSpaceDN w:val="0"/>
        <w:ind w:firstLineChars="354" w:firstLine="850"/>
        <w:rPr>
          <w:rFonts w:ascii="宋体" w:hAnsi="宋体" w:hint="eastAsia"/>
          <w:sz w:val="24"/>
        </w:rPr>
      </w:pPr>
      <w:proofErr w:type="gramStart"/>
      <w:r w:rsidRPr="00497B4B">
        <w:rPr>
          <w:rFonts w:ascii="宋体" w:hAnsi="宋体"/>
          <w:sz w:val="24"/>
        </w:rPr>
        <w:t>./</w:t>
      </w:r>
      <w:proofErr w:type="gramEnd"/>
      <w:r w:rsidRPr="00497B4B">
        <w:rPr>
          <w:rFonts w:ascii="宋体" w:hAnsi="宋体"/>
          <w:sz w:val="24"/>
        </w:rPr>
        <w:t>configure --prefix=/home/</w:t>
      </w:r>
      <w:proofErr w:type="spellStart"/>
      <w:r>
        <w:rPr>
          <w:rFonts w:ascii="宋体" w:hAnsi="宋体"/>
          <w:sz w:val="24"/>
        </w:rPr>
        <w:t>cyc</w:t>
      </w:r>
      <w:proofErr w:type="spellEnd"/>
      <w:r w:rsidRPr="00497B4B">
        <w:rPr>
          <w:rFonts w:ascii="宋体" w:hAnsi="宋体"/>
          <w:sz w:val="24"/>
        </w:rPr>
        <w:t>/</w:t>
      </w:r>
      <w:proofErr w:type="spellStart"/>
      <w:r w:rsidRPr="00497B4B">
        <w:rPr>
          <w:rFonts w:ascii="宋体" w:hAnsi="宋体"/>
          <w:sz w:val="24"/>
        </w:rPr>
        <w:t>apr</w:t>
      </w:r>
      <w:proofErr w:type="spellEnd"/>
      <w:r w:rsidRPr="00497B4B">
        <w:rPr>
          <w:rFonts w:ascii="宋体" w:hAnsi="宋体"/>
          <w:sz w:val="24"/>
        </w:rPr>
        <w:t>/</w:t>
      </w:r>
      <w:r w:rsidRPr="00497B4B">
        <w:rPr>
          <w:rFonts w:ascii="宋体" w:hAnsi="宋体" w:hint="eastAsia"/>
          <w:sz w:val="24"/>
        </w:rPr>
        <w:t xml:space="preserve"> </w:t>
      </w:r>
    </w:p>
    <w:p w14:paraId="0E0242F1" w14:textId="77777777" w:rsidR="00D63B29" w:rsidRDefault="00D63B29" w:rsidP="00D63B29">
      <w:pPr>
        <w:shd w:val="solid" w:color="FFFFFF" w:fill="auto"/>
        <w:autoSpaceDN w:val="0"/>
        <w:ind w:firstLineChars="354" w:firstLine="850"/>
        <w:rPr>
          <w:rFonts w:ascii="宋体" w:hAnsi="宋体" w:hint="eastAsia"/>
          <w:sz w:val="24"/>
        </w:rPr>
      </w:pPr>
      <w:r>
        <w:rPr>
          <w:rFonts w:ascii="宋体" w:hAnsi="宋体" w:hint="eastAsia"/>
          <w:sz w:val="24"/>
        </w:rPr>
        <w:t>make</w:t>
      </w:r>
    </w:p>
    <w:p w14:paraId="07CED91E" w14:textId="77777777" w:rsidR="00D63B29" w:rsidRDefault="00D63B29" w:rsidP="00D63B29">
      <w:pPr>
        <w:shd w:val="solid" w:color="FFFFFF" w:fill="auto"/>
        <w:autoSpaceDN w:val="0"/>
        <w:ind w:firstLineChars="354" w:firstLine="850"/>
        <w:rPr>
          <w:rFonts w:ascii="宋体" w:hAnsi="宋体" w:hint="eastAsia"/>
          <w:sz w:val="24"/>
        </w:rPr>
      </w:pPr>
      <w:r>
        <w:rPr>
          <w:rFonts w:ascii="宋体" w:hAnsi="宋体" w:hint="eastAsia"/>
          <w:sz w:val="24"/>
        </w:rPr>
        <w:t xml:space="preserve">make install </w:t>
      </w:r>
    </w:p>
    <w:p w14:paraId="256C04E7" w14:textId="77777777" w:rsidR="00D63B29" w:rsidRPr="00E36932" w:rsidRDefault="00D63B29" w:rsidP="00D63B29">
      <w:pPr>
        <w:shd w:val="solid" w:color="FFFFFF" w:fill="auto"/>
        <w:autoSpaceDN w:val="0"/>
        <w:rPr>
          <w:rFonts w:ascii="宋体" w:hAnsi="宋体" w:hint="eastAsia"/>
          <w:sz w:val="24"/>
        </w:rPr>
      </w:pPr>
    </w:p>
    <w:p w14:paraId="3C04E3D1" w14:textId="77777777" w:rsidR="00D63B29" w:rsidRDefault="00D63B29" w:rsidP="00D63B29">
      <w:pPr>
        <w:numPr>
          <w:ilvl w:val="0"/>
          <w:numId w:val="5"/>
        </w:numPr>
        <w:shd w:val="solid" w:color="FFFFFF" w:fill="auto"/>
        <w:autoSpaceDN w:val="0"/>
        <w:rPr>
          <w:rFonts w:ascii="宋体" w:hAnsi="宋体" w:hint="eastAsia"/>
          <w:sz w:val="24"/>
        </w:rPr>
      </w:pPr>
      <w:r>
        <w:rPr>
          <w:rFonts w:ascii="宋体" w:hAnsi="宋体" w:hint="eastAsia"/>
          <w:sz w:val="24"/>
        </w:rPr>
        <w:t>安装依赖包</w:t>
      </w:r>
      <w:proofErr w:type="spellStart"/>
      <w:r>
        <w:rPr>
          <w:rFonts w:ascii="宋体" w:hAnsi="宋体" w:hint="eastAsia"/>
          <w:sz w:val="24"/>
        </w:rPr>
        <w:t>apr-util</w:t>
      </w:r>
      <w:proofErr w:type="spellEnd"/>
    </w:p>
    <w:p w14:paraId="22A490DC" w14:textId="77777777" w:rsidR="00D63B29" w:rsidRDefault="00D63B29" w:rsidP="00D63B29">
      <w:pPr>
        <w:shd w:val="solid" w:color="FFFFFF" w:fill="auto"/>
        <w:autoSpaceDN w:val="0"/>
        <w:rPr>
          <w:rFonts w:ascii="宋体" w:hAnsi="宋体" w:hint="eastAsia"/>
          <w:sz w:val="24"/>
        </w:rPr>
      </w:pPr>
    </w:p>
    <w:p w14:paraId="1E5609C9" w14:textId="77777777" w:rsidR="00D63B29" w:rsidRDefault="00D63B29" w:rsidP="00D63B29">
      <w:pPr>
        <w:shd w:val="solid" w:color="FFFFFF" w:fill="auto"/>
        <w:autoSpaceDN w:val="0"/>
        <w:ind w:firstLineChars="354" w:firstLine="850"/>
        <w:rPr>
          <w:rFonts w:ascii="宋体" w:hAnsi="宋体" w:hint="eastAsia"/>
          <w:sz w:val="24"/>
        </w:rPr>
      </w:pPr>
      <w:r>
        <w:rPr>
          <w:rFonts w:ascii="宋体" w:hAnsi="宋体" w:hint="eastAsia"/>
          <w:sz w:val="24"/>
        </w:rPr>
        <w:t>cd</w:t>
      </w:r>
      <w:proofErr w:type="gramStart"/>
      <w:r>
        <w:rPr>
          <w:rFonts w:ascii="宋体" w:hAnsi="宋体" w:hint="eastAsia"/>
          <w:sz w:val="24"/>
        </w:rPr>
        <w:t xml:space="preserve"> ..</w:t>
      </w:r>
      <w:proofErr w:type="gramEnd"/>
    </w:p>
    <w:p w14:paraId="65C230E5" w14:textId="77777777" w:rsidR="00D63B29" w:rsidRDefault="00D63B29" w:rsidP="00D63B29">
      <w:pPr>
        <w:shd w:val="solid" w:color="FFFFFF" w:fill="auto"/>
        <w:autoSpaceDN w:val="0"/>
        <w:ind w:firstLineChars="354" w:firstLine="850"/>
        <w:rPr>
          <w:rFonts w:ascii="宋体" w:hAnsi="宋体" w:hint="eastAsia"/>
          <w:sz w:val="24"/>
        </w:rPr>
      </w:pPr>
      <w:proofErr w:type="spellStart"/>
      <w:r w:rsidRPr="00497B4B">
        <w:rPr>
          <w:rFonts w:ascii="宋体" w:hAnsi="宋体"/>
          <w:sz w:val="24"/>
        </w:rPr>
        <w:t>wget</w:t>
      </w:r>
      <w:proofErr w:type="spellEnd"/>
      <w:r w:rsidRPr="00497B4B">
        <w:rPr>
          <w:rFonts w:ascii="宋体" w:hAnsi="宋体"/>
          <w:sz w:val="24"/>
        </w:rPr>
        <w:t xml:space="preserve"> </w:t>
      </w:r>
      <w:hyperlink r:id="rId19" w:history="1">
        <w:r w:rsidRPr="00994137">
          <w:rPr>
            <w:rStyle w:val="a8"/>
            <w:rFonts w:ascii="宋体" w:hAnsi="宋体"/>
            <w:sz w:val="24"/>
          </w:rPr>
          <w:t>http://archive.</w:t>
        </w:r>
        <w:r w:rsidRPr="00994137">
          <w:rPr>
            <w:rStyle w:val="a8"/>
            <w:rFonts w:ascii="宋体" w:hAnsi="宋体"/>
            <w:sz w:val="24"/>
          </w:rPr>
          <w:t>a</w:t>
        </w:r>
        <w:r w:rsidRPr="00994137">
          <w:rPr>
            <w:rStyle w:val="a8"/>
            <w:rFonts w:ascii="宋体" w:hAnsi="宋体"/>
            <w:sz w:val="24"/>
          </w:rPr>
          <w:t>pache.org/dist/apr/apr-util-1.5.4.tar.gz</w:t>
        </w:r>
      </w:hyperlink>
    </w:p>
    <w:p w14:paraId="65DAA8F7" w14:textId="77777777" w:rsidR="00D63B29" w:rsidRDefault="00D63B29" w:rsidP="00D63B29">
      <w:pPr>
        <w:shd w:val="solid" w:color="FFFFFF" w:fill="auto"/>
        <w:autoSpaceDN w:val="0"/>
        <w:ind w:firstLineChars="354" w:firstLine="850"/>
        <w:rPr>
          <w:rFonts w:ascii="宋体" w:hAnsi="宋体" w:hint="eastAsia"/>
          <w:sz w:val="24"/>
        </w:rPr>
      </w:pPr>
      <w:r w:rsidRPr="00E36932">
        <w:rPr>
          <w:rFonts w:ascii="宋体" w:hAnsi="宋体"/>
          <w:sz w:val="24"/>
        </w:rPr>
        <w:t>tar -</w:t>
      </w:r>
      <w:proofErr w:type="spellStart"/>
      <w:r w:rsidRPr="00E36932">
        <w:rPr>
          <w:rFonts w:ascii="宋体" w:hAnsi="宋体"/>
          <w:sz w:val="24"/>
        </w:rPr>
        <w:t>zxvf</w:t>
      </w:r>
      <w:proofErr w:type="spellEnd"/>
      <w:r w:rsidRPr="00E36932">
        <w:rPr>
          <w:rFonts w:ascii="宋体" w:hAnsi="宋体"/>
          <w:sz w:val="24"/>
        </w:rPr>
        <w:t xml:space="preserve"> apr-util-1.5.4.tar.gz</w:t>
      </w:r>
    </w:p>
    <w:p w14:paraId="1090FB87" w14:textId="77777777" w:rsidR="00D63B29" w:rsidRDefault="00D63B29" w:rsidP="00D63B29">
      <w:pPr>
        <w:shd w:val="solid" w:color="FFFFFF" w:fill="auto"/>
        <w:autoSpaceDN w:val="0"/>
        <w:ind w:firstLineChars="354" w:firstLine="850"/>
        <w:rPr>
          <w:rFonts w:ascii="宋体" w:hAnsi="宋体" w:hint="eastAsia"/>
          <w:sz w:val="24"/>
        </w:rPr>
      </w:pPr>
      <w:r w:rsidRPr="00E36932">
        <w:rPr>
          <w:rFonts w:ascii="宋体" w:hAnsi="宋体"/>
          <w:sz w:val="24"/>
        </w:rPr>
        <w:t>cd apr-util-1.5.4/</w:t>
      </w:r>
    </w:p>
    <w:p w14:paraId="250E1DD2" w14:textId="77777777" w:rsidR="00D63B29" w:rsidRDefault="00D63B29" w:rsidP="00D63B29">
      <w:pPr>
        <w:shd w:val="solid" w:color="FFFFFF" w:fill="auto"/>
        <w:autoSpaceDN w:val="0"/>
        <w:ind w:firstLineChars="354" w:firstLine="850"/>
        <w:rPr>
          <w:rFonts w:ascii="宋体" w:hAnsi="宋体" w:hint="eastAsia"/>
          <w:sz w:val="24"/>
        </w:rPr>
      </w:pPr>
      <w:proofErr w:type="gramStart"/>
      <w:r w:rsidRPr="00E36932">
        <w:rPr>
          <w:rFonts w:ascii="宋体" w:hAnsi="宋体"/>
          <w:sz w:val="24"/>
        </w:rPr>
        <w:t>./</w:t>
      </w:r>
      <w:proofErr w:type="gramEnd"/>
      <w:r w:rsidRPr="00E36932">
        <w:rPr>
          <w:rFonts w:ascii="宋体" w:hAnsi="宋体"/>
          <w:sz w:val="24"/>
        </w:rPr>
        <w:t>configure --prefix=/home/</w:t>
      </w:r>
      <w:proofErr w:type="spellStart"/>
      <w:r>
        <w:rPr>
          <w:rFonts w:ascii="宋体" w:hAnsi="宋体"/>
          <w:sz w:val="24"/>
        </w:rPr>
        <w:t>cyc</w:t>
      </w:r>
      <w:proofErr w:type="spellEnd"/>
      <w:r w:rsidRPr="00E36932">
        <w:rPr>
          <w:rFonts w:ascii="宋体" w:hAnsi="宋体"/>
          <w:sz w:val="24"/>
        </w:rPr>
        <w:t>/</w:t>
      </w:r>
      <w:proofErr w:type="spellStart"/>
      <w:r w:rsidRPr="00E36932">
        <w:rPr>
          <w:rFonts w:ascii="宋体" w:hAnsi="宋体"/>
          <w:sz w:val="24"/>
        </w:rPr>
        <w:t>apr-util</w:t>
      </w:r>
      <w:proofErr w:type="spellEnd"/>
      <w:r>
        <w:rPr>
          <w:rFonts w:ascii="宋体" w:hAnsi="宋体" w:hint="eastAsia"/>
          <w:sz w:val="24"/>
        </w:rPr>
        <w:t xml:space="preserve"> \</w:t>
      </w:r>
    </w:p>
    <w:p w14:paraId="299AC879" w14:textId="77777777" w:rsidR="00D63B29" w:rsidRDefault="00D63B29" w:rsidP="00D63B29">
      <w:pPr>
        <w:shd w:val="solid" w:color="FFFFFF" w:fill="auto"/>
        <w:autoSpaceDN w:val="0"/>
        <w:ind w:firstLineChars="886" w:firstLine="2126"/>
        <w:rPr>
          <w:rFonts w:ascii="宋体" w:hAnsi="宋体" w:hint="eastAsia"/>
          <w:sz w:val="24"/>
        </w:rPr>
      </w:pPr>
      <w:r w:rsidRPr="00E36932">
        <w:rPr>
          <w:rFonts w:ascii="宋体" w:hAnsi="宋体"/>
          <w:sz w:val="24"/>
        </w:rPr>
        <w:t xml:space="preserve">  --with-</w:t>
      </w:r>
      <w:proofErr w:type="spellStart"/>
      <w:r w:rsidRPr="00E36932">
        <w:rPr>
          <w:rFonts w:ascii="宋体" w:hAnsi="宋体"/>
          <w:sz w:val="24"/>
        </w:rPr>
        <w:t>apr</w:t>
      </w:r>
      <w:proofErr w:type="spellEnd"/>
      <w:r w:rsidRPr="00E36932">
        <w:rPr>
          <w:rFonts w:ascii="宋体" w:hAnsi="宋体"/>
          <w:sz w:val="24"/>
        </w:rPr>
        <w:t>=/home/</w:t>
      </w:r>
      <w:proofErr w:type="spellStart"/>
      <w:r>
        <w:rPr>
          <w:rFonts w:ascii="宋体" w:hAnsi="宋体"/>
          <w:sz w:val="24"/>
        </w:rPr>
        <w:t>cyc</w:t>
      </w:r>
      <w:proofErr w:type="spellEnd"/>
      <w:r w:rsidRPr="00E36932">
        <w:rPr>
          <w:rFonts w:ascii="宋体" w:hAnsi="宋体"/>
          <w:sz w:val="24"/>
        </w:rPr>
        <w:t>/</w:t>
      </w:r>
      <w:proofErr w:type="spellStart"/>
      <w:r w:rsidRPr="00E36932">
        <w:rPr>
          <w:rFonts w:ascii="宋体" w:hAnsi="宋体"/>
          <w:sz w:val="24"/>
        </w:rPr>
        <w:t>apr</w:t>
      </w:r>
      <w:proofErr w:type="spellEnd"/>
      <w:r w:rsidRPr="00E36932">
        <w:rPr>
          <w:rFonts w:ascii="宋体" w:hAnsi="宋体"/>
          <w:sz w:val="24"/>
        </w:rPr>
        <w:t>/</w:t>
      </w:r>
    </w:p>
    <w:p w14:paraId="320992DD" w14:textId="77777777" w:rsidR="00D63B29" w:rsidRDefault="00D63B29" w:rsidP="00D63B29">
      <w:pPr>
        <w:shd w:val="solid" w:color="FFFFFF" w:fill="auto"/>
        <w:autoSpaceDN w:val="0"/>
        <w:ind w:firstLineChars="354" w:firstLine="850"/>
        <w:rPr>
          <w:rFonts w:ascii="宋体" w:hAnsi="宋体" w:hint="eastAsia"/>
          <w:sz w:val="24"/>
        </w:rPr>
      </w:pPr>
      <w:r>
        <w:rPr>
          <w:rFonts w:ascii="宋体" w:hAnsi="宋体" w:hint="eastAsia"/>
          <w:sz w:val="24"/>
        </w:rPr>
        <w:t>make</w:t>
      </w:r>
    </w:p>
    <w:p w14:paraId="3453F803" w14:textId="77777777" w:rsidR="00D63B29" w:rsidRDefault="00D63B29" w:rsidP="00D63B29">
      <w:pPr>
        <w:shd w:val="solid" w:color="FFFFFF" w:fill="auto"/>
        <w:autoSpaceDN w:val="0"/>
        <w:ind w:firstLineChars="354" w:firstLine="850"/>
        <w:rPr>
          <w:rFonts w:ascii="宋体" w:hAnsi="宋体" w:hint="eastAsia"/>
          <w:sz w:val="24"/>
        </w:rPr>
      </w:pPr>
      <w:r>
        <w:rPr>
          <w:rFonts w:ascii="宋体" w:hAnsi="宋体" w:hint="eastAsia"/>
          <w:sz w:val="24"/>
        </w:rPr>
        <w:t xml:space="preserve">make install </w:t>
      </w:r>
    </w:p>
    <w:p w14:paraId="145E48C2" w14:textId="77777777" w:rsidR="00D63B29" w:rsidRDefault="00D63B29" w:rsidP="00D63B29">
      <w:pPr>
        <w:shd w:val="solid" w:color="FFFFFF" w:fill="auto"/>
        <w:autoSpaceDN w:val="0"/>
        <w:rPr>
          <w:rFonts w:ascii="宋体" w:hAnsi="宋体" w:hint="eastAsia"/>
          <w:sz w:val="24"/>
        </w:rPr>
      </w:pPr>
    </w:p>
    <w:p w14:paraId="001A00C3" w14:textId="77777777" w:rsidR="00D63B29" w:rsidRDefault="00D63B29" w:rsidP="00D63B29">
      <w:pPr>
        <w:shd w:val="solid" w:color="FFFFFF" w:fill="auto"/>
        <w:autoSpaceDN w:val="0"/>
        <w:rPr>
          <w:rFonts w:ascii="宋体" w:hAnsi="宋体" w:hint="eastAsia"/>
          <w:sz w:val="24"/>
        </w:rPr>
      </w:pPr>
    </w:p>
    <w:p w14:paraId="009BFADB" w14:textId="77777777" w:rsidR="00D63B29" w:rsidRDefault="00D63B29" w:rsidP="00D63B29">
      <w:pPr>
        <w:numPr>
          <w:ilvl w:val="0"/>
          <w:numId w:val="5"/>
        </w:numPr>
        <w:shd w:val="solid" w:color="FFFFFF" w:fill="auto"/>
        <w:autoSpaceDN w:val="0"/>
        <w:rPr>
          <w:rFonts w:ascii="宋体" w:hAnsi="宋体"/>
          <w:sz w:val="24"/>
        </w:rPr>
      </w:pPr>
      <w:r>
        <w:rPr>
          <w:rFonts w:ascii="宋体" w:hAnsi="宋体" w:hint="eastAsia"/>
          <w:sz w:val="24"/>
        </w:rPr>
        <w:t xml:space="preserve"> 安装apache</w:t>
      </w:r>
    </w:p>
    <w:p w14:paraId="7AF35802" w14:textId="77777777" w:rsidR="00D63B29" w:rsidRPr="009E61B2" w:rsidRDefault="00D63B29" w:rsidP="00D63B29">
      <w:pPr>
        <w:shd w:val="solid" w:color="FFFFFF" w:fill="auto"/>
        <w:autoSpaceDN w:val="0"/>
        <w:ind w:left="840"/>
        <w:rPr>
          <w:rFonts w:ascii="宋体" w:hAnsi="宋体"/>
          <w:sz w:val="24"/>
        </w:rPr>
      </w:pPr>
      <w:proofErr w:type="spellStart"/>
      <w:r>
        <w:rPr>
          <w:rFonts w:ascii="宋体" w:hAnsi="宋体"/>
          <w:sz w:val="24"/>
        </w:rPr>
        <w:t>wget</w:t>
      </w:r>
      <w:proofErr w:type="spellEnd"/>
      <w:r>
        <w:rPr>
          <w:rFonts w:ascii="宋体" w:hAnsi="宋体"/>
          <w:sz w:val="24"/>
        </w:rPr>
        <w:t xml:space="preserve"> </w:t>
      </w:r>
      <w:r w:rsidRPr="00536CD7">
        <w:rPr>
          <w:rFonts w:ascii="宋体" w:hAnsi="宋体"/>
          <w:sz w:val="24"/>
        </w:rPr>
        <w:t>http://mirror.bit.edu.cn/apache//httpd/httpd-2.4.20.tar.gz</w:t>
      </w:r>
    </w:p>
    <w:p w14:paraId="648432A2" w14:textId="77777777" w:rsidR="00D63B29" w:rsidRDefault="00D63B29" w:rsidP="00D63B29">
      <w:pPr>
        <w:shd w:val="solid" w:color="FFFFFF" w:fill="auto"/>
        <w:autoSpaceDN w:val="0"/>
        <w:ind w:firstLineChars="354" w:firstLine="850"/>
        <w:rPr>
          <w:rFonts w:ascii="宋体" w:hAnsi="宋体" w:hint="eastAsia"/>
          <w:sz w:val="24"/>
        </w:rPr>
      </w:pPr>
      <w:r>
        <w:rPr>
          <w:rFonts w:ascii="宋体" w:hAnsi="宋体" w:hint="eastAsia"/>
          <w:sz w:val="24"/>
        </w:rPr>
        <w:t xml:space="preserve">tar </w:t>
      </w:r>
      <w:proofErr w:type="spellStart"/>
      <w:r>
        <w:rPr>
          <w:rFonts w:ascii="宋体" w:hAnsi="宋体" w:hint="eastAsia"/>
          <w:sz w:val="24"/>
        </w:rPr>
        <w:t>zxvf</w:t>
      </w:r>
      <w:proofErr w:type="spellEnd"/>
      <w:r>
        <w:rPr>
          <w:rFonts w:ascii="宋体" w:hAnsi="宋体" w:hint="eastAsia"/>
          <w:sz w:val="24"/>
        </w:rPr>
        <w:t xml:space="preserve"> </w:t>
      </w:r>
      <w:r w:rsidRPr="006B74AD">
        <w:rPr>
          <w:rFonts w:ascii="宋体" w:hAnsi="宋体"/>
          <w:sz w:val="24"/>
        </w:rPr>
        <w:t>httpd-2.4.20.tar.gz</w:t>
      </w:r>
      <w:r>
        <w:rPr>
          <w:rFonts w:ascii="宋体" w:hAnsi="宋体" w:hint="eastAsia"/>
          <w:sz w:val="24"/>
        </w:rPr>
        <w:t xml:space="preserve">         //解压</w:t>
      </w:r>
    </w:p>
    <w:p w14:paraId="3E975149" w14:textId="77777777" w:rsidR="00D63B29" w:rsidRDefault="00D63B29" w:rsidP="00D63B29">
      <w:pPr>
        <w:shd w:val="solid" w:color="FFFFFF" w:fill="auto"/>
        <w:autoSpaceDN w:val="0"/>
        <w:ind w:firstLineChars="354" w:firstLine="850"/>
        <w:rPr>
          <w:rFonts w:ascii="宋体" w:hAnsi="宋体" w:hint="eastAsia"/>
          <w:sz w:val="24"/>
        </w:rPr>
      </w:pPr>
      <w:r w:rsidRPr="006B74AD">
        <w:rPr>
          <w:rFonts w:ascii="宋体" w:hAnsi="宋体" w:hint="eastAsia"/>
          <w:sz w:val="24"/>
        </w:rPr>
        <w:t xml:space="preserve">cd </w:t>
      </w:r>
      <w:proofErr w:type="spellStart"/>
      <w:r w:rsidRPr="006B74AD">
        <w:rPr>
          <w:rFonts w:ascii="宋体" w:hAnsi="宋体"/>
          <w:sz w:val="24"/>
        </w:rPr>
        <w:t>cd</w:t>
      </w:r>
      <w:proofErr w:type="spellEnd"/>
      <w:r w:rsidRPr="006B74AD">
        <w:rPr>
          <w:rFonts w:ascii="宋体" w:hAnsi="宋体"/>
          <w:sz w:val="24"/>
        </w:rPr>
        <w:t xml:space="preserve"> httpd-2.4.20/</w:t>
      </w:r>
      <w:r w:rsidRPr="006B74AD">
        <w:rPr>
          <w:rFonts w:ascii="宋体" w:hAnsi="宋体" w:hint="eastAsia"/>
          <w:sz w:val="24"/>
        </w:rPr>
        <w:t xml:space="preserve"> </w:t>
      </w:r>
    </w:p>
    <w:p w14:paraId="4E162E97" w14:textId="77777777" w:rsidR="00D63B29" w:rsidRDefault="00D63B29" w:rsidP="00D63B29">
      <w:pPr>
        <w:shd w:val="solid" w:color="FFFFFF" w:fill="auto"/>
        <w:autoSpaceDN w:val="0"/>
        <w:ind w:firstLineChars="354" w:firstLine="850"/>
        <w:rPr>
          <w:rFonts w:ascii="宋体" w:hAnsi="宋体" w:hint="eastAsia"/>
          <w:sz w:val="24"/>
        </w:rPr>
      </w:pPr>
      <w:proofErr w:type="gramStart"/>
      <w:r w:rsidRPr="006B74AD">
        <w:rPr>
          <w:rFonts w:ascii="宋体" w:hAnsi="宋体"/>
          <w:sz w:val="24"/>
        </w:rPr>
        <w:t>./</w:t>
      </w:r>
      <w:proofErr w:type="gramEnd"/>
      <w:r w:rsidRPr="006B74AD">
        <w:rPr>
          <w:rFonts w:ascii="宋体" w:hAnsi="宋体"/>
          <w:sz w:val="24"/>
        </w:rPr>
        <w:t>configure -h</w:t>
      </w:r>
    </w:p>
    <w:p w14:paraId="4406453A" w14:textId="77777777" w:rsidR="00D63B29" w:rsidRDefault="00D63B29" w:rsidP="00D63B29">
      <w:pPr>
        <w:shd w:val="solid" w:color="FFFFFF" w:fill="auto"/>
        <w:autoSpaceDN w:val="0"/>
        <w:ind w:firstLineChars="354" w:firstLine="850"/>
        <w:rPr>
          <w:rFonts w:ascii="宋体" w:hAnsi="宋体" w:hint="eastAsia"/>
          <w:sz w:val="24"/>
        </w:rPr>
      </w:pPr>
      <w:proofErr w:type="gramStart"/>
      <w:r w:rsidRPr="00E36932">
        <w:rPr>
          <w:rFonts w:ascii="宋体" w:hAnsi="宋体"/>
          <w:sz w:val="24"/>
        </w:rPr>
        <w:t>./</w:t>
      </w:r>
      <w:proofErr w:type="gramEnd"/>
      <w:r w:rsidRPr="00E36932">
        <w:rPr>
          <w:rFonts w:ascii="宋体" w:hAnsi="宋体"/>
          <w:sz w:val="24"/>
        </w:rPr>
        <w:t>configure --prefix=/home/</w:t>
      </w:r>
      <w:proofErr w:type="spellStart"/>
      <w:r>
        <w:rPr>
          <w:rFonts w:ascii="宋体" w:hAnsi="宋体"/>
          <w:sz w:val="24"/>
        </w:rPr>
        <w:t>cyc</w:t>
      </w:r>
      <w:proofErr w:type="spellEnd"/>
      <w:r w:rsidRPr="00E36932">
        <w:rPr>
          <w:rFonts w:ascii="宋体" w:hAnsi="宋体"/>
          <w:sz w:val="24"/>
        </w:rPr>
        <w:t>/</w:t>
      </w:r>
      <w:proofErr w:type="spellStart"/>
      <w:r w:rsidRPr="00E36932">
        <w:rPr>
          <w:rFonts w:ascii="宋体" w:hAnsi="宋体"/>
          <w:sz w:val="24"/>
        </w:rPr>
        <w:t>apr-util</w:t>
      </w:r>
      <w:proofErr w:type="spellEnd"/>
      <w:r>
        <w:rPr>
          <w:rFonts w:ascii="宋体" w:hAnsi="宋体" w:hint="eastAsia"/>
          <w:sz w:val="24"/>
        </w:rPr>
        <w:t xml:space="preserve"> \</w:t>
      </w:r>
    </w:p>
    <w:p w14:paraId="3F9A8AE7" w14:textId="77777777" w:rsidR="00D63B29" w:rsidRDefault="00D63B29" w:rsidP="00D63B29">
      <w:pPr>
        <w:shd w:val="solid" w:color="FFFFFF" w:fill="auto"/>
        <w:autoSpaceDN w:val="0"/>
        <w:ind w:firstLineChars="945" w:firstLine="2268"/>
        <w:rPr>
          <w:rFonts w:ascii="宋体" w:hAnsi="宋体" w:hint="eastAsia"/>
          <w:sz w:val="24"/>
        </w:rPr>
      </w:pPr>
      <w:r w:rsidRPr="00E36932">
        <w:rPr>
          <w:rFonts w:ascii="宋体" w:hAnsi="宋体"/>
          <w:sz w:val="24"/>
        </w:rPr>
        <w:t>--with-</w:t>
      </w:r>
      <w:proofErr w:type="spellStart"/>
      <w:r w:rsidRPr="00E36932">
        <w:rPr>
          <w:rFonts w:ascii="宋体" w:hAnsi="宋体"/>
          <w:sz w:val="24"/>
        </w:rPr>
        <w:t>apr</w:t>
      </w:r>
      <w:proofErr w:type="spellEnd"/>
      <w:r w:rsidRPr="00E36932">
        <w:rPr>
          <w:rFonts w:ascii="宋体" w:hAnsi="宋体"/>
          <w:sz w:val="24"/>
        </w:rPr>
        <w:t>=/home/</w:t>
      </w:r>
      <w:proofErr w:type="spellStart"/>
      <w:r>
        <w:rPr>
          <w:rFonts w:ascii="宋体" w:hAnsi="宋体"/>
          <w:sz w:val="24"/>
        </w:rPr>
        <w:t>cyc</w:t>
      </w:r>
      <w:proofErr w:type="spellEnd"/>
      <w:r w:rsidRPr="00E36932">
        <w:rPr>
          <w:rFonts w:ascii="宋体" w:hAnsi="宋体"/>
          <w:sz w:val="24"/>
        </w:rPr>
        <w:t>/</w:t>
      </w:r>
      <w:proofErr w:type="spellStart"/>
      <w:r w:rsidRPr="00E36932">
        <w:rPr>
          <w:rFonts w:ascii="宋体" w:hAnsi="宋体"/>
          <w:sz w:val="24"/>
        </w:rPr>
        <w:t>apr</w:t>
      </w:r>
      <w:proofErr w:type="spellEnd"/>
      <w:proofErr w:type="gramStart"/>
      <w:r w:rsidRPr="00E36932">
        <w:rPr>
          <w:rFonts w:ascii="宋体" w:hAnsi="宋体"/>
          <w:sz w:val="24"/>
        </w:rPr>
        <w:t xml:space="preserve">/  </w:t>
      </w:r>
      <w:r>
        <w:rPr>
          <w:rFonts w:ascii="宋体" w:hAnsi="宋体" w:hint="eastAsia"/>
          <w:sz w:val="24"/>
        </w:rPr>
        <w:t>\</w:t>
      </w:r>
      <w:proofErr w:type="gramEnd"/>
    </w:p>
    <w:p w14:paraId="26CF88AD" w14:textId="77777777" w:rsidR="00D63B29" w:rsidRDefault="00D63B29" w:rsidP="00D63B29">
      <w:pPr>
        <w:shd w:val="solid" w:color="FFFFFF" w:fill="auto"/>
        <w:autoSpaceDN w:val="0"/>
        <w:ind w:firstLineChars="945" w:firstLine="2268"/>
        <w:rPr>
          <w:rFonts w:ascii="宋体" w:hAnsi="宋体" w:hint="eastAsia"/>
          <w:sz w:val="24"/>
        </w:rPr>
      </w:pPr>
      <w:r w:rsidRPr="00E36932">
        <w:rPr>
          <w:rFonts w:ascii="宋体" w:hAnsi="宋体"/>
          <w:sz w:val="24"/>
        </w:rPr>
        <w:t>--with-</w:t>
      </w:r>
      <w:proofErr w:type="spellStart"/>
      <w:r w:rsidRPr="00E36932">
        <w:rPr>
          <w:rFonts w:ascii="宋体" w:hAnsi="宋体"/>
          <w:sz w:val="24"/>
        </w:rPr>
        <w:t>apr</w:t>
      </w:r>
      <w:proofErr w:type="spellEnd"/>
      <w:r w:rsidRPr="00E36932">
        <w:rPr>
          <w:rFonts w:ascii="宋体" w:hAnsi="宋体"/>
          <w:sz w:val="24"/>
        </w:rPr>
        <w:t>-</w:t>
      </w:r>
      <w:proofErr w:type="spellStart"/>
      <w:r w:rsidRPr="00E36932">
        <w:rPr>
          <w:rFonts w:ascii="宋体" w:hAnsi="宋体"/>
          <w:sz w:val="24"/>
        </w:rPr>
        <w:t>util</w:t>
      </w:r>
      <w:proofErr w:type="spellEnd"/>
      <w:r w:rsidRPr="00E36932">
        <w:rPr>
          <w:rFonts w:ascii="宋体" w:hAnsi="宋体"/>
          <w:sz w:val="24"/>
        </w:rPr>
        <w:t>=/home/</w:t>
      </w:r>
      <w:proofErr w:type="spellStart"/>
      <w:r>
        <w:rPr>
          <w:rFonts w:ascii="宋体" w:hAnsi="宋体"/>
          <w:sz w:val="24"/>
        </w:rPr>
        <w:t>cyc</w:t>
      </w:r>
      <w:proofErr w:type="spellEnd"/>
      <w:r w:rsidRPr="00E36932">
        <w:rPr>
          <w:rFonts w:ascii="宋体" w:hAnsi="宋体"/>
          <w:sz w:val="24"/>
        </w:rPr>
        <w:t>/</w:t>
      </w:r>
      <w:proofErr w:type="spellStart"/>
      <w:r w:rsidRPr="00E36932">
        <w:rPr>
          <w:rFonts w:ascii="宋体" w:hAnsi="宋体"/>
          <w:sz w:val="24"/>
        </w:rPr>
        <w:t>apr-util</w:t>
      </w:r>
      <w:proofErr w:type="spellEnd"/>
      <w:r>
        <w:rPr>
          <w:rFonts w:ascii="宋体" w:hAnsi="宋体" w:hint="eastAsia"/>
          <w:sz w:val="24"/>
        </w:rPr>
        <w:t xml:space="preserve">  </w:t>
      </w:r>
    </w:p>
    <w:p w14:paraId="02BB16A4" w14:textId="77777777" w:rsidR="00D63B29" w:rsidRDefault="00D63B29" w:rsidP="00D63B29">
      <w:pPr>
        <w:shd w:val="solid" w:color="FFFFFF" w:fill="auto"/>
        <w:autoSpaceDN w:val="0"/>
        <w:ind w:firstLineChars="354" w:firstLine="850"/>
        <w:rPr>
          <w:rFonts w:ascii="宋体" w:hAnsi="宋体" w:hint="eastAsia"/>
          <w:sz w:val="24"/>
        </w:rPr>
      </w:pPr>
      <w:r>
        <w:rPr>
          <w:rFonts w:ascii="宋体" w:hAnsi="宋体" w:hint="eastAsia"/>
          <w:sz w:val="24"/>
        </w:rPr>
        <w:t>// 配置编译参数</w:t>
      </w:r>
    </w:p>
    <w:p w14:paraId="5E60311F" w14:textId="77777777" w:rsidR="00D63B29" w:rsidRDefault="00D63B29" w:rsidP="00D63B29">
      <w:pPr>
        <w:shd w:val="solid" w:color="FFFFFF" w:fill="auto"/>
        <w:autoSpaceDN w:val="0"/>
        <w:ind w:firstLineChars="354" w:firstLine="850"/>
        <w:rPr>
          <w:rFonts w:ascii="宋体" w:hAnsi="宋体" w:hint="eastAsia"/>
          <w:sz w:val="24"/>
        </w:rPr>
      </w:pPr>
    </w:p>
    <w:p w14:paraId="2B495E2A" w14:textId="77777777" w:rsidR="00D63B29" w:rsidRDefault="00D63B29" w:rsidP="00D63B29">
      <w:pPr>
        <w:shd w:val="solid" w:color="FFFFFF" w:fill="auto"/>
        <w:autoSpaceDN w:val="0"/>
        <w:ind w:firstLineChars="354" w:firstLine="850"/>
        <w:rPr>
          <w:rFonts w:ascii="宋体" w:hAnsi="宋体" w:hint="eastAsia"/>
          <w:sz w:val="24"/>
        </w:rPr>
      </w:pPr>
      <w:r>
        <w:rPr>
          <w:rFonts w:ascii="宋体" w:hAnsi="宋体" w:hint="eastAsia"/>
          <w:sz w:val="24"/>
        </w:rPr>
        <w:t>make           //编译</w:t>
      </w:r>
    </w:p>
    <w:p w14:paraId="38AE2AF4" w14:textId="77777777" w:rsidR="00D63B29" w:rsidRDefault="00D63B29" w:rsidP="00D63B29">
      <w:pPr>
        <w:shd w:val="solid" w:color="FFFFFF" w:fill="auto"/>
        <w:autoSpaceDN w:val="0"/>
        <w:ind w:firstLineChars="354" w:firstLine="850"/>
        <w:rPr>
          <w:rFonts w:ascii="宋体" w:hAnsi="宋体" w:hint="eastAsia"/>
          <w:sz w:val="24"/>
        </w:rPr>
      </w:pPr>
      <w:r>
        <w:rPr>
          <w:rFonts w:ascii="宋体" w:hAnsi="宋体" w:hint="eastAsia"/>
          <w:sz w:val="24"/>
        </w:rPr>
        <w:t>make install</w:t>
      </w:r>
    </w:p>
    <w:p w14:paraId="0CB2A73D" w14:textId="694AAB27" w:rsidR="00D63B29" w:rsidRDefault="005D5E02" w:rsidP="00D63B29">
      <w:pPr>
        <w:shd w:val="solid" w:color="FFFFFF" w:fill="auto"/>
        <w:autoSpaceDN w:val="0"/>
        <w:rPr>
          <w:rFonts w:ascii="宋体" w:hAnsi="宋体" w:hint="eastAsia"/>
          <w:sz w:val="24"/>
        </w:rPr>
      </w:pPr>
      <w:r w:rsidRPr="00B17B3F">
        <w:rPr>
          <w:rFonts w:ascii="宋体" w:hAnsi="宋体"/>
          <w:noProof/>
          <w:sz w:val="24"/>
        </w:rPr>
        <w:lastRenderedPageBreak/>
        <w:drawing>
          <wp:inline distT="0" distB="0" distL="0" distR="0" wp14:anchorId="424F15F7" wp14:editId="7FEE0534">
            <wp:extent cx="5718810" cy="3559175"/>
            <wp:effectExtent l="0" t="0" r="0" b="0"/>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18810" cy="3559175"/>
                    </a:xfrm>
                    <a:prstGeom prst="rect">
                      <a:avLst/>
                    </a:prstGeom>
                    <a:noFill/>
                    <a:ln>
                      <a:noFill/>
                    </a:ln>
                  </pic:spPr>
                </pic:pic>
              </a:graphicData>
            </a:graphic>
          </wp:inline>
        </w:drawing>
      </w:r>
    </w:p>
    <w:p w14:paraId="3CC68569" w14:textId="77777777" w:rsidR="00D63B29" w:rsidRDefault="00D63B29" w:rsidP="00D63B29">
      <w:pPr>
        <w:shd w:val="solid" w:color="FFFFFF" w:fill="auto"/>
        <w:autoSpaceDN w:val="0"/>
        <w:rPr>
          <w:rFonts w:ascii="宋体" w:hAnsi="宋体" w:hint="eastAsia"/>
          <w:sz w:val="24"/>
        </w:rPr>
      </w:pPr>
    </w:p>
    <w:p w14:paraId="26F8D41A" w14:textId="77777777" w:rsidR="00D63B29" w:rsidRDefault="00D63B29" w:rsidP="00D63B29">
      <w:pPr>
        <w:shd w:val="solid" w:color="FFFFFF" w:fill="auto"/>
        <w:autoSpaceDN w:val="0"/>
        <w:rPr>
          <w:rFonts w:ascii="宋体" w:hAnsi="宋体" w:hint="eastAsia"/>
          <w:sz w:val="24"/>
        </w:rPr>
      </w:pPr>
    </w:p>
    <w:p w14:paraId="32EDC3CF" w14:textId="77777777" w:rsidR="00D63B29" w:rsidRDefault="00D63B29" w:rsidP="00D63B29">
      <w:pPr>
        <w:shd w:val="solid" w:color="FFFFFF" w:fill="auto"/>
        <w:autoSpaceDN w:val="0"/>
        <w:rPr>
          <w:rFonts w:ascii="宋体" w:hAnsi="宋体" w:hint="eastAsia"/>
          <w:sz w:val="24"/>
        </w:rPr>
      </w:pPr>
    </w:p>
    <w:p w14:paraId="667DB849" w14:textId="77777777" w:rsidR="00D63B29" w:rsidRDefault="00D63B29" w:rsidP="00D63B29">
      <w:pPr>
        <w:shd w:val="solid" w:color="FFFFFF" w:fill="auto"/>
        <w:autoSpaceDN w:val="0"/>
        <w:rPr>
          <w:rFonts w:ascii="宋体" w:hAnsi="宋体" w:hint="eastAsia"/>
          <w:sz w:val="24"/>
        </w:rPr>
      </w:pPr>
      <w:r>
        <w:rPr>
          <w:rFonts w:ascii="宋体" w:hAnsi="宋体"/>
          <w:sz w:val="24"/>
        </w:rPr>
        <w:t>(5)</w:t>
      </w:r>
      <w:r>
        <w:rPr>
          <w:rFonts w:ascii="宋体" w:hAnsi="宋体" w:hint="eastAsia"/>
          <w:sz w:val="24"/>
        </w:rPr>
        <w:t xml:space="preserve">运行 </w:t>
      </w:r>
    </w:p>
    <w:p w14:paraId="0013AB6E" w14:textId="77777777" w:rsidR="00D63B29" w:rsidRDefault="00D63B29" w:rsidP="00D63B29">
      <w:pPr>
        <w:shd w:val="solid" w:color="FFFFFF" w:fill="auto"/>
        <w:autoSpaceDN w:val="0"/>
        <w:ind w:firstLineChars="354" w:firstLine="850"/>
        <w:rPr>
          <w:rFonts w:ascii="宋体" w:hAnsi="宋体" w:hint="eastAsia"/>
          <w:sz w:val="24"/>
        </w:rPr>
      </w:pPr>
      <w:r w:rsidRPr="006C1D38">
        <w:rPr>
          <w:rFonts w:ascii="宋体" w:hAnsi="宋体"/>
          <w:sz w:val="24"/>
        </w:rPr>
        <w:t>cd /opt/apache/bin</w:t>
      </w:r>
    </w:p>
    <w:p w14:paraId="0DA44573" w14:textId="77777777" w:rsidR="00D63B29" w:rsidRDefault="00D63B29" w:rsidP="00D63B29">
      <w:pPr>
        <w:shd w:val="solid" w:color="FFFFFF" w:fill="auto"/>
        <w:autoSpaceDN w:val="0"/>
        <w:ind w:firstLineChars="354" w:firstLine="850"/>
        <w:rPr>
          <w:rFonts w:ascii="宋体" w:hAnsi="宋体" w:hint="eastAsia"/>
          <w:sz w:val="24"/>
        </w:rPr>
      </w:pPr>
      <w:proofErr w:type="gramStart"/>
      <w:r w:rsidRPr="006C1D38">
        <w:rPr>
          <w:rFonts w:ascii="宋体" w:hAnsi="宋体"/>
          <w:sz w:val="24"/>
        </w:rPr>
        <w:t>./</w:t>
      </w:r>
      <w:proofErr w:type="spellStart"/>
      <w:proofErr w:type="gramEnd"/>
      <w:r w:rsidRPr="006C1D38">
        <w:rPr>
          <w:rFonts w:ascii="宋体" w:hAnsi="宋体"/>
          <w:sz w:val="24"/>
        </w:rPr>
        <w:t>apachectl</w:t>
      </w:r>
      <w:proofErr w:type="spellEnd"/>
      <w:r w:rsidRPr="006C1D38">
        <w:rPr>
          <w:rFonts w:ascii="宋体" w:hAnsi="宋体"/>
          <w:sz w:val="24"/>
        </w:rPr>
        <w:t xml:space="preserve"> -k start</w:t>
      </w:r>
    </w:p>
    <w:p w14:paraId="7208FFE1" w14:textId="77777777" w:rsidR="00D63B29" w:rsidRDefault="00D63B29" w:rsidP="00D63B29">
      <w:pPr>
        <w:shd w:val="solid" w:color="FFFFFF" w:fill="auto"/>
        <w:autoSpaceDN w:val="0"/>
        <w:rPr>
          <w:rFonts w:ascii="宋体" w:hAnsi="宋体" w:hint="eastAsia"/>
          <w:sz w:val="24"/>
        </w:rPr>
      </w:pPr>
    </w:p>
    <w:p w14:paraId="5E4D3D96" w14:textId="2E749118" w:rsidR="00D63B29" w:rsidRDefault="005D5E02" w:rsidP="00D63B29">
      <w:pPr>
        <w:shd w:val="solid" w:color="FFFFFF" w:fill="auto"/>
        <w:autoSpaceDN w:val="0"/>
        <w:rPr>
          <w:rFonts w:ascii="宋体" w:hAnsi="宋体" w:hint="eastAsia"/>
          <w:sz w:val="24"/>
        </w:rPr>
      </w:pPr>
      <w:r w:rsidRPr="006C1D38">
        <w:rPr>
          <w:rFonts w:ascii="宋体" w:hAnsi="宋体"/>
          <w:noProof/>
          <w:sz w:val="24"/>
        </w:rPr>
        <w:drawing>
          <wp:inline distT="0" distB="0" distL="0" distR="0" wp14:anchorId="6F0A7773" wp14:editId="1FAC4234">
            <wp:extent cx="5718810" cy="598170"/>
            <wp:effectExtent l="0" t="0" r="0" b="1143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18810" cy="598170"/>
                    </a:xfrm>
                    <a:prstGeom prst="rect">
                      <a:avLst/>
                    </a:prstGeom>
                    <a:noFill/>
                    <a:ln>
                      <a:noFill/>
                    </a:ln>
                  </pic:spPr>
                </pic:pic>
              </a:graphicData>
            </a:graphic>
          </wp:inline>
        </w:drawing>
      </w:r>
    </w:p>
    <w:p w14:paraId="1FFBA76B" w14:textId="77777777" w:rsidR="006C3188" w:rsidRDefault="006C3188" w:rsidP="00D63B29">
      <w:pPr>
        <w:shd w:val="solid" w:color="FFFFFF" w:fill="auto"/>
        <w:autoSpaceDN w:val="0"/>
        <w:rPr>
          <w:rFonts w:ascii="宋体" w:hAnsi="宋体" w:hint="eastAsia"/>
          <w:sz w:val="24"/>
        </w:rPr>
      </w:pPr>
    </w:p>
    <w:p w14:paraId="54408C04" w14:textId="762E8256" w:rsidR="00D63B29" w:rsidRDefault="005D5E02" w:rsidP="00D63B29">
      <w:pPr>
        <w:shd w:val="solid" w:color="FFFFFF" w:fill="auto"/>
        <w:autoSpaceDN w:val="0"/>
        <w:rPr>
          <w:rFonts w:ascii="宋体" w:hAnsi="宋体" w:hint="eastAsia"/>
          <w:sz w:val="24"/>
        </w:rPr>
      </w:pPr>
      <w:r w:rsidRPr="006C1D38">
        <w:rPr>
          <w:rFonts w:ascii="宋体" w:hAnsi="宋体"/>
          <w:noProof/>
          <w:sz w:val="24"/>
        </w:rPr>
        <w:drawing>
          <wp:inline distT="0" distB="0" distL="0" distR="0" wp14:anchorId="7F9564FE" wp14:editId="0020E2C0">
            <wp:extent cx="5772360" cy="2532571"/>
            <wp:effectExtent l="0" t="0" r="0" b="7620"/>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rotWithShape="1">
                    <a:blip r:embed="rId22">
                      <a:extLst>
                        <a:ext uri="{28A0092B-C50C-407E-A947-70E740481C1C}">
                          <a14:useLocalDpi xmlns:a14="http://schemas.microsoft.com/office/drawing/2010/main" val="0"/>
                        </a:ext>
                      </a:extLst>
                    </a:blip>
                    <a:srcRect b="32164"/>
                    <a:stretch/>
                  </pic:blipFill>
                  <pic:spPr bwMode="auto">
                    <a:xfrm>
                      <a:off x="0" y="0"/>
                      <a:ext cx="5788906" cy="2539831"/>
                    </a:xfrm>
                    <a:prstGeom prst="rect">
                      <a:avLst/>
                    </a:prstGeom>
                    <a:noFill/>
                    <a:ln>
                      <a:noFill/>
                    </a:ln>
                    <a:extLst>
                      <a:ext uri="{53640926-AAD7-44D8-BBD7-CCE9431645EC}">
                        <a14:shadowObscured xmlns:a14="http://schemas.microsoft.com/office/drawing/2010/main"/>
                      </a:ext>
                    </a:extLst>
                  </pic:spPr>
                </pic:pic>
              </a:graphicData>
            </a:graphic>
          </wp:inline>
        </w:drawing>
      </w:r>
    </w:p>
    <w:p w14:paraId="4B485E34" w14:textId="77777777" w:rsidR="00D63B29" w:rsidRDefault="00D63B29" w:rsidP="00D63B29">
      <w:pPr>
        <w:shd w:val="solid" w:color="FFFFFF" w:fill="auto"/>
        <w:autoSpaceDN w:val="0"/>
        <w:rPr>
          <w:rFonts w:ascii="宋体" w:hAnsi="宋体" w:hint="eastAsia"/>
          <w:sz w:val="24"/>
        </w:rPr>
      </w:pPr>
    </w:p>
    <w:p w14:paraId="3252C82F" w14:textId="77777777" w:rsidR="00D63B29" w:rsidRDefault="00D63B29" w:rsidP="00D63B29">
      <w:pPr>
        <w:spacing w:beforeLines="50" w:before="156" w:afterLines="50" w:after="156" w:line="400" w:lineRule="exact"/>
        <w:rPr>
          <w:rFonts w:hint="eastAsia"/>
          <w:b/>
          <w:bCs/>
          <w:sz w:val="28"/>
          <w:szCs w:val="28"/>
        </w:rPr>
      </w:pPr>
      <w:r>
        <w:rPr>
          <w:rFonts w:hint="eastAsia"/>
          <w:b/>
          <w:bCs/>
          <w:sz w:val="28"/>
          <w:szCs w:val="28"/>
        </w:rPr>
        <w:lastRenderedPageBreak/>
        <w:t>2</w:t>
      </w:r>
      <w:r>
        <w:rPr>
          <w:rFonts w:hint="eastAsia"/>
          <w:b/>
          <w:bCs/>
          <w:sz w:val="28"/>
          <w:szCs w:val="28"/>
        </w:rPr>
        <w:t>、熟悉</w:t>
      </w:r>
      <w:r>
        <w:rPr>
          <w:rFonts w:hint="eastAsia"/>
          <w:b/>
          <w:bCs/>
          <w:sz w:val="28"/>
          <w:szCs w:val="28"/>
        </w:rPr>
        <w:t xml:space="preserve">Linux </w:t>
      </w:r>
      <w:r>
        <w:rPr>
          <w:rFonts w:hint="eastAsia"/>
          <w:b/>
          <w:bCs/>
          <w:sz w:val="28"/>
          <w:szCs w:val="28"/>
        </w:rPr>
        <w:t>系统的基本配置。</w:t>
      </w:r>
    </w:p>
    <w:p w14:paraId="2CD67E01" w14:textId="77777777" w:rsidR="00D63B29" w:rsidRDefault="00D63B29" w:rsidP="00D63B29">
      <w:pPr>
        <w:rPr>
          <w:rFonts w:ascii="宋体" w:hAnsi="宋体" w:cs="宋体" w:hint="eastAsia"/>
          <w:spacing w:val="8"/>
          <w:kern w:val="0"/>
          <w:sz w:val="24"/>
        </w:rPr>
      </w:pPr>
      <w:r>
        <w:rPr>
          <w:rFonts w:ascii="宋体" w:hAnsi="宋体" w:cs="宋体" w:hint="eastAsia"/>
          <w:spacing w:val="8"/>
          <w:kern w:val="0"/>
          <w:sz w:val="24"/>
        </w:rPr>
        <w:t>(1)</w:t>
      </w:r>
      <w:r>
        <w:rPr>
          <w:rFonts w:ascii="宋体" w:hAnsi="宋体" w:cs="宋体"/>
          <w:spacing w:val="8"/>
          <w:kern w:val="0"/>
          <w:sz w:val="24"/>
        </w:rPr>
        <w:t>修改机器名</w:t>
      </w:r>
    </w:p>
    <w:p w14:paraId="3BACB86B" w14:textId="77777777" w:rsidR="00D63B29" w:rsidRDefault="00D63B29" w:rsidP="00D63B29">
      <w:pPr>
        <w:spacing w:line="432" w:lineRule="atLeast"/>
        <w:rPr>
          <w:rFonts w:ascii="宋体" w:hAnsi="宋体" w:cs="宋体"/>
          <w:spacing w:val="8"/>
          <w:kern w:val="0"/>
          <w:sz w:val="24"/>
        </w:rPr>
      </w:pPr>
      <w:r>
        <w:rPr>
          <w:rFonts w:ascii="宋体" w:hAnsi="宋体" w:cs="宋体" w:hint="eastAsia"/>
          <w:spacing w:val="8"/>
          <w:kern w:val="0"/>
          <w:sz w:val="24"/>
        </w:rPr>
        <w:t xml:space="preserve">   </w:t>
      </w:r>
      <w:r>
        <w:rPr>
          <w:rFonts w:ascii="宋体" w:hAnsi="宋体" w:cs="宋体"/>
          <w:spacing w:val="8"/>
          <w:kern w:val="0"/>
          <w:sz w:val="24"/>
        </w:rPr>
        <w:t>暂时修改机器名：hostname</w:t>
      </w:r>
      <w:r>
        <w:rPr>
          <w:rFonts w:ascii="宋体" w:hAnsi="宋体" w:cs="宋体" w:hint="eastAsia"/>
          <w:spacing w:val="8"/>
          <w:kern w:val="0"/>
          <w:sz w:val="24"/>
        </w:rPr>
        <w:t xml:space="preserve"> 主机名</w:t>
      </w:r>
      <w:r>
        <w:rPr>
          <w:rFonts w:ascii="宋体" w:hAnsi="宋体" w:cs="宋体"/>
          <w:spacing w:val="8"/>
          <w:kern w:val="0"/>
          <w:sz w:val="24"/>
        </w:rPr>
        <w:br/>
      </w:r>
      <w:r>
        <w:rPr>
          <w:rFonts w:ascii="宋体" w:hAnsi="宋体" w:cs="宋体" w:hint="eastAsia"/>
          <w:spacing w:val="8"/>
          <w:kern w:val="0"/>
          <w:sz w:val="24"/>
        </w:rPr>
        <w:t xml:space="preserve">   注：</w:t>
      </w:r>
      <w:r>
        <w:rPr>
          <w:rFonts w:ascii="宋体" w:hAnsi="宋体" w:cs="宋体"/>
          <w:spacing w:val="8"/>
          <w:kern w:val="0"/>
          <w:sz w:val="24"/>
        </w:rPr>
        <w:t>hostname命令可以临时修改机器名但机器重新启动之后就会恢复原来的</w:t>
      </w:r>
    </w:p>
    <w:p w14:paraId="6C2BA25B" w14:textId="77777777" w:rsidR="00D63B29" w:rsidRDefault="00D63B29" w:rsidP="00D63B29">
      <w:pPr>
        <w:spacing w:line="432" w:lineRule="atLeast"/>
        <w:rPr>
          <w:rFonts w:ascii="宋体" w:hAnsi="宋体" w:cs="宋体"/>
          <w:spacing w:val="8"/>
          <w:kern w:val="0"/>
          <w:sz w:val="24"/>
        </w:rPr>
      </w:pPr>
      <w:r>
        <w:rPr>
          <w:rFonts w:ascii="宋体" w:hAnsi="宋体" w:cs="宋体" w:hint="eastAsia"/>
          <w:spacing w:val="8"/>
          <w:kern w:val="0"/>
          <w:sz w:val="24"/>
        </w:rPr>
        <w:t xml:space="preserve">      值。</w:t>
      </w:r>
      <w:r>
        <w:rPr>
          <w:rFonts w:ascii="宋体" w:hAnsi="宋体" w:cs="宋体"/>
          <w:spacing w:val="8"/>
          <w:kern w:val="0"/>
          <w:sz w:val="24"/>
        </w:rPr>
        <w:br/>
      </w:r>
      <w:r>
        <w:rPr>
          <w:rFonts w:ascii="宋体" w:hAnsi="宋体" w:cs="宋体" w:hint="eastAsia"/>
          <w:spacing w:val="8"/>
          <w:kern w:val="0"/>
          <w:sz w:val="24"/>
        </w:rPr>
        <w:t xml:space="preserve">   </w:t>
      </w:r>
      <w:r>
        <w:rPr>
          <w:rFonts w:ascii="宋体" w:hAnsi="宋体" w:cs="宋体"/>
          <w:spacing w:val="8"/>
          <w:kern w:val="0"/>
          <w:sz w:val="24"/>
        </w:rPr>
        <w:t xml:space="preserve">#hostname </w:t>
      </w:r>
      <w:r>
        <w:rPr>
          <w:rFonts w:ascii="宋体" w:hAnsi="宋体" w:cs="宋体" w:hint="eastAsia"/>
          <w:spacing w:val="8"/>
          <w:kern w:val="0"/>
          <w:sz w:val="24"/>
        </w:rPr>
        <w:t xml:space="preserve">     </w:t>
      </w:r>
      <w:r>
        <w:rPr>
          <w:rFonts w:ascii="宋体" w:hAnsi="宋体" w:cs="宋体"/>
          <w:spacing w:val="8"/>
          <w:kern w:val="0"/>
          <w:sz w:val="24"/>
        </w:rPr>
        <w:t>//查看机器名</w:t>
      </w:r>
    </w:p>
    <w:p w14:paraId="610073D1" w14:textId="77777777" w:rsidR="00D63B29" w:rsidRDefault="00D63B29" w:rsidP="00D63B29">
      <w:pPr>
        <w:widowControl/>
        <w:spacing w:before="75" w:after="75" w:line="432" w:lineRule="atLeast"/>
        <w:jc w:val="left"/>
        <w:rPr>
          <w:rFonts w:ascii="宋体" w:hAnsi="宋体" w:cs="宋体"/>
          <w:spacing w:val="8"/>
          <w:kern w:val="0"/>
          <w:sz w:val="24"/>
        </w:rPr>
      </w:pPr>
      <w:r>
        <w:rPr>
          <w:rFonts w:ascii="宋体" w:hAnsi="宋体" w:cs="宋体" w:hint="eastAsia"/>
          <w:spacing w:val="8"/>
          <w:kern w:val="0"/>
          <w:sz w:val="24"/>
        </w:rPr>
        <w:t xml:space="preserve">   </w:t>
      </w:r>
      <w:r>
        <w:rPr>
          <w:rFonts w:ascii="宋体" w:hAnsi="宋体" w:cs="宋体"/>
          <w:spacing w:val="8"/>
          <w:kern w:val="0"/>
          <w:sz w:val="24"/>
        </w:rPr>
        <w:t>#hostname -</w:t>
      </w:r>
      <w:proofErr w:type="spellStart"/>
      <w:r>
        <w:rPr>
          <w:rFonts w:ascii="宋体" w:hAnsi="宋体" w:cs="宋体"/>
          <w:spacing w:val="8"/>
          <w:kern w:val="0"/>
          <w:sz w:val="24"/>
        </w:rPr>
        <w:t>i</w:t>
      </w:r>
      <w:proofErr w:type="spellEnd"/>
      <w:r>
        <w:rPr>
          <w:rFonts w:ascii="宋体" w:hAnsi="宋体" w:cs="宋体"/>
          <w:spacing w:val="8"/>
          <w:kern w:val="0"/>
          <w:sz w:val="24"/>
        </w:rPr>
        <w:t xml:space="preserve"> </w:t>
      </w:r>
      <w:r>
        <w:rPr>
          <w:rFonts w:ascii="宋体" w:hAnsi="宋体" w:cs="宋体" w:hint="eastAsia"/>
          <w:spacing w:val="8"/>
          <w:kern w:val="0"/>
          <w:sz w:val="24"/>
        </w:rPr>
        <w:t xml:space="preserve">  </w:t>
      </w:r>
      <w:r>
        <w:rPr>
          <w:rFonts w:ascii="宋体" w:hAnsi="宋体" w:cs="宋体"/>
          <w:spacing w:val="8"/>
          <w:kern w:val="0"/>
          <w:sz w:val="24"/>
        </w:rPr>
        <w:t>//查看本机器名对应的</w:t>
      </w:r>
      <w:proofErr w:type="spellStart"/>
      <w:r>
        <w:rPr>
          <w:rFonts w:ascii="宋体" w:hAnsi="宋体" w:cs="宋体"/>
          <w:spacing w:val="8"/>
          <w:kern w:val="0"/>
          <w:sz w:val="24"/>
        </w:rPr>
        <w:t>ip</w:t>
      </w:r>
      <w:proofErr w:type="spellEnd"/>
      <w:r>
        <w:rPr>
          <w:rFonts w:ascii="宋体" w:hAnsi="宋体" w:cs="宋体"/>
          <w:spacing w:val="8"/>
          <w:kern w:val="0"/>
          <w:sz w:val="24"/>
        </w:rPr>
        <w:t xml:space="preserve">地址 </w:t>
      </w:r>
    </w:p>
    <w:p w14:paraId="69681561" w14:textId="1B132E65" w:rsidR="00D63B29" w:rsidRDefault="00D63B29" w:rsidP="00D63B29">
      <w:pPr>
        <w:rPr>
          <w:rFonts w:ascii="宋体" w:hAnsi="宋体" w:hint="eastAsia"/>
          <w:noProof/>
          <w:sz w:val="24"/>
        </w:rPr>
      </w:pPr>
      <w:r>
        <w:rPr>
          <w:rFonts w:ascii="宋体" w:hAnsi="宋体" w:hint="eastAsia"/>
          <w:sz w:val="24"/>
        </w:rPr>
        <w:t xml:space="preserve">   </w:t>
      </w:r>
      <w:r w:rsidR="005D5E02" w:rsidRPr="006C1D38">
        <w:rPr>
          <w:rFonts w:ascii="宋体" w:hAnsi="宋体"/>
          <w:noProof/>
          <w:sz w:val="24"/>
        </w:rPr>
        <w:drawing>
          <wp:inline distT="0" distB="0" distL="0" distR="0" wp14:anchorId="21506BF9" wp14:editId="1B620980">
            <wp:extent cx="4016375" cy="1040765"/>
            <wp:effectExtent l="0" t="0" r="0" b="635"/>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16375" cy="1040765"/>
                    </a:xfrm>
                    <a:prstGeom prst="rect">
                      <a:avLst/>
                    </a:prstGeom>
                    <a:noFill/>
                    <a:ln>
                      <a:noFill/>
                    </a:ln>
                  </pic:spPr>
                </pic:pic>
              </a:graphicData>
            </a:graphic>
          </wp:inline>
        </w:drawing>
      </w:r>
    </w:p>
    <w:p w14:paraId="59091F20" w14:textId="2293A6E7" w:rsidR="00D63B29" w:rsidRDefault="005D5E02" w:rsidP="00D63B29">
      <w:pPr>
        <w:rPr>
          <w:rFonts w:ascii="宋体" w:hAnsi="宋体"/>
          <w:noProof/>
          <w:sz w:val="24"/>
        </w:rPr>
      </w:pPr>
      <w:r w:rsidRPr="006C1D38">
        <w:rPr>
          <w:rFonts w:ascii="宋体" w:hAnsi="宋体"/>
          <w:noProof/>
          <w:sz w:val="24"/>
        </w:rPr>
        <w:drawing>
          <wp:inline distT="0" distB="0" distL="0" distR="0" wp14:anchorId="254AE123" wp14:editId="2E48312F">
            <wp:extent cx="5718810" cy="576580"/>
            <wp:effectExtent l="0" t="0" r="0" b="7620"/>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18810" cy="576580"/>
                    </a:xfrm>
                    <a:prstGeom prst="rect">
                      <a:avLst/>
                    </a:prstGeom>
                    <a:noFill/>
                    <a:ln>
                      <a:noFill/>
                    </a:ln>
                  </pic:spPr>
                </pic:pic>
              </a:graphicData>
            </a:graphic>
          </wp:inline>
        </w:drawing>
      </w:r>
    </w:p>
    <w:p w14:paraId="4DFBF640" w14:textId="77777777" w:rsidR="00D63B29" w:rsidRDefault="00D63B29" w:rsidP="00D63B29">
      <w:pPr>
        <w:rPr>
          <w:rFonts w:ascii="宋体" w:hAnsi="宋体" w:hint="eastAsia"/>
          <w:sz w:val="24"/>
        </w:rPr>
      </w:pPr>
    </w:p>
    <w:p w14:paraId="5622D71B" w14:textId="77777777" w:rsidR="00D63B29" w:rsidRPr="009E61B2" w:rsidRDefault="00D63B29" w:rsidP="00D63B29">
      <w:pPr>
        <w:numPr>
          <w:ilvl w:val="0"/>
          <w:numId w:val="3"/>
        </w:numPr>
        <w:rPr>
          <w:rFonts w:ascii="宋体" w:hAnsi="宋体" w:cs="宋体"/>
          <w:spacing w:val="8"/>
          <w:kern w:val="0"/>
          <w:sz w:val="24"/>
        </w:rPr>
      </w:pPr>
      <w:proofErr w:type="spellStart"/>
      <w:r>
        <w:rPr>
          <w:rFonts w:ascii="宋体" w:hAnsi="宋体" w:cs="宋体"/>
          <w:spacing w:val="8"/>
          <w:kern w:val="0"/>
          <w:sz w:val="24"/>
        </w:rPr>
        <w:t>ifconfig</w:t>
      </w:r>
      <w:proofErr w:type="spellEnd"/>
      <w:r>
        <w:rPr>
          <w:rFonts w:ascii="宋体" w:hAnsi="宋体" w:cs="宋体"/>
          <w:spacing w:val="8"/>
          <w:kern w:val="0"/>
          <w:sz w:val="24"/>
        </w:rPr>
        <w:t>   显示或设置网络设备</w:t>
      </w:r>
    </w:p>
    <w:p w14:paraId="11A30931" w14:textId="71B4E3D3" w:rsidR="00D63B29" w:rsidRDefault="00D63B29" w:rsidP="00D63B29">
      <w:pPr>
        <w:suppressAutoHyphens/>
        <w:rPr>
          <w:rFonts w:ascii="宋体" w:hAnsi="宋体" w:cs="宋体" w:hint="eastAsia"/>
          <w:spacing w:val="8"/>
          <w:kern w:val="0"/>
          <w:sz w:val="24"/>
        </w:rPr>
      </w:pPr>
      <w:r>
        <w:rPr>
          <w:rFonts w:ascii="宋体" w:hAnsi="宋体" w:hint="eastAsia"/>
          <w:color w:val="000000"/>
          <w:kern w:val="1"/>
          <w:sz w:val="24"/>
        </w:rPr>
        <w:t xml:space="preserve">  </w:t>
      </w:r>
      <w:r w:rsidR="005D5E02" w:rsidRPr="006C1D38">
        <w:rPr>
          <w:rFonts w:ascii="宋体" w:hAnsi="宋体"/>
          <w:noProof/>
          <w:color w:val="000000"/>
          <w:kern w:val="1"/>
          <w:sz w:val="24"/>
        </w:rPr>
        <w:drawing>
          <wp:inline distT="0" distB="0" distL="0" distR="0" wp14:anchorId="44ABBF9A" wp14:editId="442244C4">
            <wp:extent cx="5725795" cy="2693670"/>
            <wp:effectExtent l="0" t="0" r="0" b="0"/>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5795" cy="2693670"/>
                    </a:xfrm>
                    <a:prstGeom prst="rect">
                      <a:avLst/>
                    </a:prstGeom>
                    <a:noFill/>
                    <a:ln>
                      <a:noFill/>
                    </a:ln>
                  </pic:spPr>
                </pic:pic>
              </a:graphicData>
            </a:graphic>
          </wp:inline>
        </w:drawing>
      </w:r>
    </w:p>
    <w:p w14:paraId="36A4633C" w14:textId="77777777" w:rsidR="00CA130D" w:rsidRPr="001943CA" w:rsidRDefault="00CA130D" w:rsidP="00D63B29">
      <w:pPr>
        <w:spacing w:beforeLines="50" w:before="156" w:afterLines="50" w:after="156" w:line="400" w:lineRule="exact"/>
        <w:rPr>
          <w:sz w:val="24"/>
        </w:rPr>
      </w:pPr>
    </w:p>
    <w:p w14:paraId="5B7FC4BE" w14:textId="77777777" w:rsidR="00CA130D" w:rsidRPr="00140FA8" w:rsidRDefault="00CA130D" w:rsidP="00140FA8">
      <w:pPr>
        <w:spacing w:beforeLines="50" w:before="156" w:afterLines="50" w:after="156" w:line="400" w:lineRule="exact"/>
        <w:rPr>
          <w:rFonts w:hint="eastAsia"/>
          <w:b/>
          <w:sz w:val="32"/>
          <w:szCs w:val="32"/>
        </w:rPr>
      </w:pPr>
      <w:r w:rsidRPr="00140FA8">
        <w:rPr>
          <w:rFonts w:hint="eastAsia"/>
          <w:b/>
          <w:sz w:val="32"/>
          <w:szCs w:val="32"/>
        </w:rPr>
        <w:t>四、实验</w:t>
      </w:r>
      <w:r w:rsidR="00404C61" w:rsidRPr="00140FA8">
        <w:rPr>
          <w:rFonts w:hint="eastAsia"/>
          <w:b/>
          <w:sz w:val="32"/>
          <w:szCs w:val="32"/>
        </w:rPr>
        <w:t>总结</w:t>
      </w:r>
      <w:r w:rsidR="00404C61" w:rsidRPr="00140FA8">
        <w:rPr>
          <w:rFonts w:hint="eastAsia"/>
          <w:b/>
          <w:sz w:val="32"/>
          <w:szCs w:val="32"/>
        </w:rPr>
        <w:t xml:space="preserve"> </w:t>
      </w:r>
    </w:p>
    <w:p w14:paraId="4FABA5F5" w14:textId="77777777" w:rsidR="00D63B29" w:rsidRDefault="00D63B29" w:rsidP="00D63B29">
      <w:pPr>
        <w:spacing w:beforeLines="50" w:before="156" w:afterLines="50" w:after="156" w:line="400" w:lineRule="exact"/>
        <w:ind w:firstLineChars="200" w:firstLine="480"/>
        <w:rPr>
          <w:rFonts w:ascii="宋体" w:hAnsi="宋体" w:hint="eastAsia"/>
          <w:sz w:val="24"/>
        </w:rPr>
      </w:pPr>
      <w:r>
        <w:rPr>
          <w:rFonts w:ascii="宋体" w:hAnsi="宋体" w:hint="eastAsia"/>
          <w:sz w:val="24"/>
        </w:rPr>
        <w:t>实验一的内容是比较简单的，由于平时使用的是类Linux的Unix的</w:t>
      </w:r>
      <w:proofErr w:type="spellStart"/>
      <w:r>
        <w:rPr>
          <w:rFonts w:ascii="宋体" w:hAnsi="宋体" w:hint="eastAsia"/>
          <w:sz w:val="24"/>
        </w:rPr>
        <w:t>MacOSX</w:t>
      </w:r>
      <w:proofErr w:type="spellEnd"/>
      <w:r>
        <w:rPr>
          <w:rFonts w:ascii="宋体" w:hAnsi="宋体" w:hint="eastAsia"/>
          <w:sz w:val="24"/>
        </w:rPr>
        <w:t>系统，使用上较为顺手。过程中我使用</w:t>
      </w:r>
      <w:proofErr w:type="spellStart"/>
      <w:r>
        <w:rPr>
          <w:rFonts w:ascii="宋体" w:hAnsi="宋体" w:hint="eastAsia"/>
          <w:sz w:val="24"/>
        </w:rPr>
        <w:t>ssh</w:t>
      </w:r>
      <w:proofErr w:type="spellEnd"/>
      <w:r>
        <w:rPr>
          <w:rFonts w:ascii="宋体" w:hAnsi="宋体" w:hint="eastAsia"/>
          <w:sz w:val="24"/>
        </w:rPr>
        <w:t>连接进行Linux实验以得到较好的操作体验。在编译安装Apache的过程中我遇到了缺少依</w:t>
      </w:r>
      <w:r w:rsidR="00744B0B">
        <w:rPr>
          <w:rFonts w:ascii="宋体" w:hAnsi="宋体" w:hint="eastAsia"/>
          <w:sz w:val="24"/>
        </w:rPr>
        <w:t>赖包的问题，需要我们一次去安装一个个缺失</w:t>
      </w:r>
      <w:r w:rsidR="00744B0B">
        <w:rPr>
          <w:rFonts w:ascii="宋体" w:hAnsi="宋体" w:hint="eastAsia"/>
          <w:sz w:val="24"/>
        </w:rPr>
        <w:lastRenderedPageBreak/>
        <w:t>的依赖包与配置编译参数。这不像windows安装软件大部分时候只需要使用安装包一路下一步那么直接。</w:t>
      </w:r>
      <w:r>
        <w:rPr>
          <w:rFonts w:ascii="宋体" w:hAnsi="宋体" w:hint="eastAsia"/>
          <w:sz w:val="24"/>
        </w:rPr>
        <w:t>需要一定的耐心和善用-h查看帮助指令</w:t>
      </w:r>
      <w:r w:rsidR="00744B0B">
        <w:rPr>
          <w:rFonts w:ascii="宋体" w:hAnsi="宋体" w:hint="eastAsia"/>
          <w:sz w:val="24"/>
        </w:rPr>
        <w:t>，更需要一定的专研</w:t>
      </w:r>
      <w:r>
        <w:rPr>
          <w:rFonts w:ascii="宋体" w:hAnsi="宋体" w:hint="eastAsia"/>
          <w:sz w:val="24"/>
        </w:rPr>
        <w:t>。熟能生巧，相信通过这次操作会大大加大我对Linux的熟悉程度</w:t>
      </w:r>
      <w:r w:rsidR="00F66A0B">
        <w:rPr>
          <w:rFonts w:ascii="宋体" w:hAnsi="宋体" w:hint="eastAsia"/>
          <w:sz w:val="24"/>
        </w:rPr>
        <w:t>。</w:t>
      </w:r>
      <w:r w:rsidR="00744B0B">
        <w:rPr>
          <w:rFonts w:ascii="宋体" w:hAnsi="宋体" w:hint="eastAsia"/>
          <w:sz w:val="24"/>
        </w:rPr>
        <w:t>实验过程中，我们通过合作和讨论，熟练掌握了各项Linux常用命令及网络配置与软件安装的技巧，受益颇多，为之后的各项试验打下了坚固的基础。</w:t>
      </w:r>
    </w:p>
    <w:p w14:paraId="070A884A" w14:textId="77777777" w:rsidR="00D63B29" w:rsidRDefault="00D63B29" w:rsidP="000F7602">
      <w:pPr>
        <w:spacing w:beforeLines="50" w:before="156" w:afterLines="50" w:after="156" w:line="400" w:lineRule="exact"/>
        <w:ind w:firstLineChars="200" w:firstLine="480"/>
        <w:rPr>
          <w:color w:val="FF0000"/>
          <w:sz w:val="24"/>
        </w:rPr>
      </w:pPr>
    </w:p>
    <w:p w14:paraId="3A1B4205" w14:textId="77777777" w:rsidR="00F66A0B" w:rsidRDefault="00F66A0B" w:rsidP="00F66A0B">
      <w:pPr>
        <w:spacing w:beforeLines="50" w:before="156" w:afterLines="50" w:after="156" w:line="400" w:lineRule="exact"/>
        <w:rPr>
          <w:rFonts w:hint="eastAsia"/>
          <w:b/>
          <w:sz w:val="32"/>
          <w:szCs w:val="32"/>
        </w:rPr>
      </w:pPr>
      <w:r>
        <w:rPr>
          <w:rFonts w:hint="eastAsia"/>
          <w:b/>
          <w:sz w:val="32"/>
          <w:szCs w:val="32"/>
        </w:rPr>
        <w:t>参考文献</w:t>
      </w:r>
    </w:p>
    <w:p w14:paraId="42C08A11" w14:textId="77777777" w:rsidR="00F66A0B" w:rsidRDefault="00F66A0B" w:rsidP="00F66A0B">
      <w:pPr>
        <w:numPr>
          <w:ilvl w:val="0"/>
          <w:numId w:val="11"/>
        </w:numPr>
        <w:spacing w:beforeLines="50" w:before="156" w:afterLines="50" w:after="156" w:line="400" w:lineRule="exact"/>
        <w:rPr>
          <w:rFonts w:ascii="宋体" w:hAnsi="宋体" w:hint="eastAsia"/>
          <w:color w:val="000000"/>
          <w:sz w:val="24"/>
        </w:rPr>
      </w:pPr>
      <w:r w:rsidRPr="00F66A0B">
        <w:rPr>
          <w:rFonts w:ascii="宋体" w:hAnsi="宋体" w:hint="eastAsia"/>
          <w:bCs/>
          <w:color w:val="000000"/>
          <w:kern w:val="36"/>
          <w:sz w:val="24"/>
        </w:rPr>
        <w:t>鸟哥的Linux私房菜 （基础学习篇 第三版）鸟哥 著；王世江 编</w:t>
      </w:r>
    </w:p>
    <w:p w14:paraId="6F7D7641" w14:textId="77777777" w:rsidR="00F66A0B" w:rsidRDefault="00F66A0B" w:rsidP="00F66A0B">
      <w:pPr>
        <w:numPr>
          <w:ilvl w:val="0"/>
          <w:numId w:val="12"/>
        </w:numPr>
        <w:spacing w:beforeLines="50" w:before="156" w:afterLines="50" w:after="156" w:line="400" w:lineRule="exact"/>
        <w:rPr>
          <w:rFonts w:ascii="宋体" w:hAnsi="宋体" w:hint="eastAsia"/>
          <w:kern w:val="1"/>
          <w:sz w:val="24"/>
        </w:rPr>
      </w:pPr>
      <w:r w:rsidRPr="00F66A0B">
        <w:rPr>
          <w:rFonts w:ascii="宋体" w:hAnsi="宋体" w:hint="eastAsia"/>
          <w:kern w:val="1"/>
          <w:sz w:val="24"/>
        </w:rPr>
        <w:t>C Primer Plus（第5版 中文版）[美] 普拉塔（</w:t>
      </w:r>
      <w:proofErr w:type="spellStart"/>
      <w:r w:rsidRPr="00F66A0B">
        <w:rPr>
          <w:rFonts w:ascii="宋体" w:hAnsi="宋体" w:hint="eastAsia"/>
          <w:kern w:val="1"/>
          <w:sz w:val="24"/>
        </w:rPr>
        <w:t>Prata</w:t>
      </w:r>
      <w:proofErr w:type="spellEnd"/>
      <w:r w:rsidRPr="00F66A0B">
        <w:rPr>
          <w:rFonts w:ascii="宋体" w:hAnsi="宋体" w:hint="eastAsia"/>
          <w:kern w:val="1"/>
          <w:sz w:val="24"/>
        </w:rPr>
        <w:t xml:space="preserve"> S.） 著；云巅工作室 编</w:t>
      </w:r>
    </w:p>
    <w:p w14:paraId="3B2E91C7" w14:textId="77777777" w:rsidR="00F66A0B" w:rsidRPr="00F66A0B" w:rsidRDefault="00F66A0B" w:rsidP="00F66A0B">
      <w:pPr>
        <w:numPr>
          <w:ilvl w:val="0"/>
          <w:numId w:val="12"/>
        </w:numPr>
        <w:spacing w:beforeLines="50" w:before="156" w:afterLines="50" w:after="156" w:line="400" w:lineRule="exact"/>
        <w:rPr>
          <w:rFonts w:ascii="宋体" w:hAnsi="宋体" w:hint="eastAsia"/>
          <w:kern w:val="1"/>
          <w:sz w:val="24"/>
        </w:rPr>
      </w:pPr>
      <w:r w:rsidRPr="00F66A0B">
        <w:rPr>
          <w:rFonts w:ascii="宋体" w:hAnsi="宋体" w:hint="eastAsia"/>
          <w:kern w:val="1"/>
          <w:sz w:val="24"/>
        </w:rPr>
        <w:t>刘晓明； 黄磊； 成新选；用U盘安装428XL Linux系统</w:t>
      </w:r>
    </w:p>
    <w:p w14:paraId="049B4402" w14:textId="77777777" w:rsidR="00F66A0B" w:rsidRDefault="00F66A0B" w:rsidP="00F66A0B">
      <w:pPr>
        <w:spacing w:beforeLines="50" w:before="156" w:afterLines="50" w:after="156" w:line="400" w:lineRule="exact"/>
        <w:rPr>
          <w:rFonts w:hint="eastAsia"/>
          <w:kern w:val="1"/>
          <w:sz w:val="24"/>
        </w:rPr>
      </w:pPr>
      <w:r>
        <w:rPr>
          <w:rFonts w:ascii="宋体" w:hAnsi="宋体" w:hint="eastAsia"/>
          <w:kern w:val="1"/>
          <w:sz w:val="24"/>
        </w:rPr>
        <w:t>4.</w:t>
      </w:r>
      <w:r w:rsidRPr="00F66A0B">
        <w:rPr>
          <w:rFonts w:hint="eastAsia"/>
        </w:rPr>
        <w:t xml:space="preserve"> </w:t>
      </w:r>
      <w:r>
        <w:rPr>
          <w:rFonts w:ascii="宋体" w:hAnsi="宋体" w:hint="eastAsia"/>
          <w:kern w:val="1"/>
          <w:sz w:val="24"/>
        </w:rPr>
        <w:t>商周,米守防,</w:t>
      </w:r>
      <w:r w:rsidRPr="00F66A0B">
        <w:rPr>
          <w:rFonts w:ascii="宋体" w:hAnsi="宋体" w:hint="eastAsia"/>
          <w:kern w:val="1"/>
          <w:sz w:val="24"/>
        </w:rPr>
        <w:t>苏飞</w:t>
      </w:r>
      <w:r>
        <w:rPr>
          <w:rFonts w:ascii="宋体" w:hAnsi="宋体" w:hint="eastAsia"/>
          <w:kern w:val="1"/>
          <w:sz w:val="24"/>
        </w:rPr>
        <w:t>:</w:t>
      </w:r>
      <w:r w:rsidRPr="00F66A0B">
        <w:rPr>
          <w:rFonts w:hint="eastAsia"/>
        </w:rPr>
        <w:t xml:space="preserve"> </w:t>
      </w:r>
      <w:r w:rsidRPr="00F66A0B">
        <w:rPr>
          <w:rFonts w:ascii="宋体" w:hAnsi="宋体" w:hint="eastAsia"/>
          <w:kern w:val="1"/>
          <w:sz w:val="24"/>
        </w:rPr>
        <w:t>Linux网络驱动程序分析</w:t>
      </w:r>
    </w:p>
    <w:p w14:paraId="538CA37E" w14:textId="77777777" w:rsidR="00F66A0B" w:rsidRDefault="00F66A0B" w:rsidP="00F66A0B">
      <w:pPr>
        <w:suppressAutoHyphens/>
        <w:spacing w:line="400" w:lineRule="exact"/>
        <w:rPr>
          <w:rFonts w:ascii="宋体" w:hAnsi="宋体" w:hint="eastAsia"/>
          <w:kern w:val="1"/>
          <w:sz w:val="24"/>
        </w:rPr>
      </w:pPr>
      <w:r>
        <w:rPr>
          <w:rFonts w:ascii="宋体" w:hAnsi="宋体" w:hint="eastAsia"/>
          <w:kern w:val="1"/>
          <w:sz w:val="24"/>
        </w:rPr>
        <w:t>5.C程序设计（第三版） 谭浩强 著</w:t>
      </w:r>
    </w:p>
    <w:p w14:paraId="5568FD67" w14:textId="77777777" w:rsidR="00406C66" w:rsidRPr="00BB3348" w:rsidRDefault="00F66A0B" w:rsidP="00BB3348">
      <w:pPr>
        <w:spacing w:beforeLines="50" w:before="156" w:afterLines="100" w:after="312" w:line="360" w:lineRule="auto"/>
        <w:jc w:val="center"/>
        <w:rPr>
          <w:rFonts w:ascii="黑体" w:eastAsia="黑体" w:hint="eastAsia"/>
          <w:b/>
          <w:sz w:val="36"/>
          <w:szCs w:val="36"/>
        </w:rPr>
      </w:pPr>
      <w:r>
        <w:rPr>
          <w:rFonts w:ascii="黑体" w:eastAsia="黑体"/>
          <w:b/>
          <w:sz w:val="36"/>
          <w:szCs w:val="36"/>
        </w:rPr>
        <w:br w:type="page"/>
      </w:r>
      <w:r w:rsidR="00406C66" w:rsidRPr="00BB3348">
        <w:rPr>
          <w:rFonts w:ascii="黑体" w:eastAsia="黑体" w:hint="eastAsia"/>
          <w:b/>
          <w:sz w:val="36"/>
          <w:szCs w:val="36"/>
        </w:rPr>
        <w:lastRenderedPageBreak/>
        <w:t xml:space="preserve">实验二 </w:t>
      </w:r>
      <w:r w:rsidR="002F4692" w:rsidRPr="002F4692">
        <w:rPr>
          <w:rFonts w:ascii="黑体" w:eastAsia="黑体" w:hint="eastAsia"/>
          <w:b/>
          <w:sz w:val="36"/>
          <w:szCs w:val="36"/>
        </w:rPr>
        <w:t>Linux</w:t>
      </w:r>
      <w:r w:rsidR="00AE26BD">
        <w:rPr>
          <w:rFonts w:ascii="黑体" w:eastAsia="黑体" w:hint="eastAsia"/>
          <w:b/>
          <w:sz w:val="36"/>
          <w:szCs w:val="36"/>
        </w:rPr>
        <w:t>系统</w:t>
      </w:r>
      <w:r w:rsidR="002F4692" w:rsidRPr="002F4692">
        <w:rPr>
          <w:rFonts w:ascii="黑体" w:eastAsia="黑体" w:hint="eastAsia"/>
          <w:b/>
          <w:sz w:val="36"/>
          <w:szCs w:val="36"/>
        </w:rPr>
        <w:t>进程通信</w:t>
      </w:r>
    </w:p>
    <w:p w14:paraId="37CE3016" w14:textId="77777777" w:rsidR="002F4692" w:rsidRPr="002F4692" w:rsidRDefault="002F4692" w:rsidP="002F4692">
      <w:pPr>
        <w:spacing w:beforeLines="50" w:before="156" w:afterLines="50" w:after="156" w:line="400" w:lineRule="exact"/>
        <w:rPr>
          <w:b/>
          <w:sz w:val="32"/>
          <w:szCs w:val="32"/>
        </w:rPr>
      </w:pPr>
      <w:r w:rsidRPr="002F4692">
        <w:rPr>
          <w:rFonts w:hint="eastAsia"/>
          <w:b/>
          <w:sz w:val="32"/>
          <w:szCs w:val="32"/>
        </w:rPr>
        <w:t>一、实验目的</w:t>
      </w:r>
    </w:p>
    <w:p w14:paraId="7C178365" w14:textId="77777777" w:rsidR="002F4692" w:rsidRPr="002F4692" w:rsidRDefault="002F4692" w:rsidP="002F4692">
      <w:pPr>
        <w:spacing w:line="400" w:lineRule="exact"/>
        <w:ind w:firstLineChars="200" w:firstLine="480"/>
        <w:rPr>
          <w:sz w:val="24"/>
        </w:rPr>
      </w:pPr>
      <w:r w:rsidRPr="002F4692">
        <w:rPr>
          <w:sz w:val="24"/>
        </w:rPr>
        <w:t>1</w:t>
      </w:r>
      <w:r w:rsidRPr="002F4692">
        <w:rPr>
          <w:rFonts w:hint="eastAsia"/>
          <w:sz w:val="24"/>
        </w:rPr>
        <w:t>）了解有关</w:t>
      </w:r>
      <w:r w:rsidRPr="002F4692">
        <w:rPr>
          <w:sz w:val="24"/>
        </w:rPr>
        <w:t>Linux</w:t>
      </w:r>
      <w:r w:rsidRPr="002F4692">
        <w:rPr>
          <w:rFonts w:hint="eastAsia"/>
          <w:sz w:val="24"/>
        </w:rPr>
        <w:t>系统调用；</w:t>
      </w:r>
    </w:p>
    <w:p w14:paraId="2D18BDDE" w14:textId="77777777" w:rsidR="002F4692" w:rsidRPr="002F4692" w:rsidRDefault="002F4692" w:rsidP="002F4692">
      <w:pPr>
        <w:spacing w:line="400" w:lineRule="exact"/>
        <w:ind w:firstLineChars="200" w:firstLine="480"/>
        <w:rPr>
          <w:sz w:val="24"/>
        </w:rPr>
      </w:pPr>
      <w:r w:rsidRPr="002F4692">
        <w:rPr>
          <w:sz w:val="24"/>
        </w:rPr>
        <w:t>2</w:t>
      </w:r>
      <w:r w:rsidRPr="002F4692">
        <w:rPr>
          <w:rFonts w:hint="eastAsia"/>
          <w:sz w:val="24"/>
        </w:rPr>
        <w:t>）学习有关</w:t>
      </w:r>
      <w:r w:rsidRPr="002F4692">
        <w:rPr>
          <w:sz w:val="24"/>
        </w:rPr>
        <w:t>Linux</w:t>
      </w:r>
      <w:r w:rsidRPr="002F4692">
        <w:rPr>
          <w:rFonts w:hint="eastAsia"/>
          <w:sz w:val="24"/>
        </w:rPr>
        <w:t>的进程创建，理解进程创建后两个并发进程的执行。</w:t>
      </w:r>
    </w:p>
    <w:p w14:paraId="2938B103" w14:textId="77777777" w:rsidR="002F4692" w:rsidRPr="002F4692" w:rsidRDefault="002F4692" w:rsidP="002F4692">
      <w:pPr>
        <w:spacing w:beforeLines="50" w:before="156" w:afterLines="50" w:after="156" w:line="400" w:lineRule="exact"/>
        <w:rPr>
          <w:b/>
          <w:sz w:val="32"/>
          <w:szCs w:val="32"/>
        </w:rPr>
      </w:pPr>
      <w:r w:rsidRPr="002F4692">
        <w:rPr>
          <w:rFonts w:hint="eastAsia"/>
          <w:b/>
          <w:sz w:val="32"/>
          <w:szCs w:val="32"/>
        </w:rPr>
        <w:t>二、实验内容</w:t>
      </w:r>
    </w:p>
    <w:p w14:paraId="7EEB7EE0" w14:textId="77777777" w:rsidR="002F4692" w:rsidRPr="002F4692" w:rsidRDefault="002F4692" w:rsidP="002F4692">
      <w:pPr>
        <w:spacing w:line="400" w:lineRule="exact"/>
        <w:ind w:firstLineChars="200" w:firstLine="480"/>
        <w:rPr>
          <w:sz w:val="24"/>
        </w:rPr>
      </w:pPr>
      <w:r w:rsidRPr="002F4692">
        <w:rPr>
          <w:rFonts w:hint="eastAsia"/>
          <w:sz w:val="24"/>
        </w:rPr>
        <w:t>在</w:t>
      </w:r>
      <w:r w:rsidRPr="002F4692">
        <w:rPr>
          <w:sz w:val="24"/>
        </w:rPr>
        <w:t>Linux</w:t>
      </w:r>
      <w:r w:rsidRPr="002F4692">
        <w:rPr>
          <w:rFonts w:hint="eastAsia"/>
          <w:sz w:val="24"/>
        </w:rPr>
        <w:t>环境下，用</w:t>
      </w:r>
      <w:r>
        <w:rPr>
          <w:rFonts w:hint="eastAsia"/>
          <w:sz w:val="24"/>
        </w:rPr>
        <w:t>C/C++</w:t>
      </w:r>
      <w:r w:rsidRPr="002F4692">
        <w:rPr>
          <w:rFonts w:hint="eastAsia"/>
          <w:sz w:val="24"/>
        </w:rPr>
        <w:t>语言编程，使用系统调用</w:t>
      </w:r>
      <w:r w:rsidRPr="002F4692">
        <w:rPr>
          <w:sz w:val="24"/>
        </w:rPr>
        <w:t>fork</w:t>
      </w:r>
      <w:r w:rsidRPr="002F4692">
        <w:rPr>
          <w:rFonts w:hint="eastAsia"/>
          <w:sz w:val="24"/>
        </w:rPr>
        <w:t>创建进程多个子进程。</w:t>
      </w:r>
    </w:p>
    <w:p w14:paraId="2B6F5FD2" w14:textId="77777777" w:rsidR="002F4692" w:rsidRPr="002F4692" w:rsidRDefault="002F4692" w:rsidP="002F4692">
      <w:pPr>
        <w:adjustRightInd w:val="0"/>
        <w:snapToGrid w:val="0"/>
        <w:spacing w:line="264" w:lineRule="auto"/>
        <w:ind w:firstLineChars="98" w:firstLine="235"/>
        <w:rPr>
          <w:rFonts w:ascii="宋体" w:hAnsi="宋体" w:cs="宋体" w:hint="eastAsia"/>
          <w:b/>
          <w:kern w:val="0"/>
          <w:sz w:val="24"/>
        </w:rPr>
      </w:pPr>
      <w:r w:rsidRPr="002F4692">
        <w:rPr>
          <w:rFonts w:ascii="宋体" w:hAnsi="宋体" w:cs="宋体" w:hint="eastAsia"/>
          <w:b/>
          <w:kern w:val="0"/>
          <w:sz w:val="24"/>
        </w:rPr>
        <w:t>(1)</w:t>
      </w:r>
      <w:r w:rsidRPr="002F4692">
        <w:rPr>
          <w:rFonts w:ascii="宋体" w:hAnsi="宋体" w:cs="宋体"/>
          <w:b/>
          <w:kern w:val="0"/>
          <w:sz w:val="24"/>
        </w:rPr>
        <w:t xml:space="preserve"> </w:t>
      </w:r>
      <w:r w:rsidRPr="002F4692">
        <w:rPr>
          <w:rFonts w:ascii="宋体" w:hAnsi="宋体" w:cs="宋体" w:hint="eastAsia"/>
          <w:b/>
          <w:kern w:val="0"/>
          <w:sz w:val="24"/>
        </w:rPr>
        <w:t>调试并完成下列程序，完成实验要求：</w:t>
      </w:r>
    </w:p>
    <w:p w14:paraId="6ABBCC49" w14:textId="77777777" w:rsidR="002F4692" w:rsidRPr="002F4692" w:rsidRDefault="002F4692" w:rsidP="002F4692">
      <w:pPr>
        <w:adjustRightInd w:val="0"/>
        <w:snapToGrid w:val="0"/>
        <w:spacing w:line="264" w:lineRule="auto"/>
        <w:ind w:firstLineChars="150" w:firstLine="360"/>
        <w:rPr>
          <w:rFonts w:ascii="宋体" w:hAnsi="宋体" w:cs="宋体" w:hint="eastAsia"/>
          <w:kern w:val="0"/>
          <w:sz w:val="24"/>
        </w:rPr>
      </w:pPr>
      <w:r w:rsidRPr="002F4692">
        <w:rPr>
          <w:rFonts w:ascii="宋体" w:hAnsi="宋体" w:cs="宋体"/>
          <w:kern w:val="0"/>
          <w:sz w:val="24"/>
        </w:rPr>
        <w:t>#include "</w:t>
      </w:r>
      <w:proofErr w:type="spellStart"/>
      <w:r w:rsidRPr="002F4692">
        <w:rPr>
          <w:rFonts w:ascii="宋体" w:hAnsi="宋体" w:cs="宋体"/>
          <w:kern w:val="0"/>
          <w:sz w:val="24"/>
        </w:rPr>
        <w:t>stdio.h</w:t>
      </w:r>
      <w:proofErr w:type="spellEnd"/>
      <w:r w:rsidRPr="002F4692">
        <w:rPr>
          <w:rFonts w:ascii="宋体" w:hAnsi="宋体" w:cs="宋体"/>
          <w:kern w:val="0"/>
          <w:sz w:val="24"/>
        </w:rPr>
        <w:t>"</w:t>
      </w:r>
    </w:p>
    <w:p w14:paraId="4198F3EC" w14:textId="77777777" w:rsidR="002F4692" w:rsidRPr="002F4692" w:rsidRDefault="002F4692" w:rsidP="002F4692">
      <w:pPr>
        <w:adjustRightInd w:val="0"/>
        <w:snapToGrid w:val="0"/>
        <w:spacing w:line="264" w:lineRule="auto"/>
        <w:ind w:firstLineChars="150" w:firstLine="360"/>
        <w:rPr>
          <w:rFonts w:ascii="宋体" w:hAnsi="宋体" w:cs="宋体" w:hint="eastAsia"/>
          <w:kern w:val="0"/>
          <w:sz w:val="24"/>
        </w:rPr>
      </w:pPr>
      <w:r w:rsidRPr="002F4692">
        <w:rPr>
          <w:rFonts w:ascii="宋体" w:hAnsi="宋体" w:cs="宋体"/>
          <w:kern w:val="0"/>
          <w:sz w:val="24"/>
        </w:rPr>
        <w:t>#include "sys/</w:t>
      </w:r>
      <w:proofErr w:type="spellStart"/>
      <w:r w:rsidRPr="002F4692">
        <w:rPr>
          <w:rFonts w:ascii="宋体" w:hAnsi="宋体" w:cs="宋体"/>
          <w:kern w:val="0"/>
          <w:sz w:val="24"/>
        </w:rPr>
        <w:t>types.h</w:t>
      </w:r>
      <w:proofErr w:type="spellEnd"/>
      <w:r w:rsidRPr="002F4692">
        <w:rPr>
          <w:rFonts w:ascii="宋体" w:hAnsi="宋体" w:cs="宋体"/>
          <w:kern w:val="0"/>
          <w:sz w:val="24"/>
        </w:rPr>
        <w:t>"</w:t>
      </w:r>
    </w:p>
    <w:p w14:paraId="23D271B0" w14:textId="77777777" w:rsidR="002F4692" w:rsidRPr="002F4692" w:rsidRDefault="002F4692" w:rsidP="002F4692">
      <w:pPr>
        <w:adjustRightInd w:val="0"/>
        <w:snapToGrid w:val="0"/>
        <w:spacing w:line="264" w:lineRule="auto"/>
        <w:ind w:firstLineChars="150" w:firstLine="360"/>
        <w:rPr>
          <w:rFonts w:ascii="宋体" w:hAnsi="宋体" w:cs="宋体" w:hint="eastAsia"/>
          <w:kern w:val="0"/>
          <w:sz w:val="24"/>
        </w:rPr>
      </w:pPr>
      <w:r w:rsidRPr="002F4692">
        <w:rPr>
          <w:rFonts w:ascii="宋体" w:hAnsi="宋体" w:cs="宋体"/>
          <w:kern w:val="0"/>
          <w:sz w:val="24"/>
        </w:rPr>
        <w:t>#include "</w:t>
      </w:r>
      <w:proofErr w:type="spellStart"/>
      <w:r w:rsidRPr="002F4692">
        <w:rPr>
          <w:rFonts w:ascii="宋体" w:hAnsi="宋体" w:cs="宋体"/>
          <w:kern w:val="0"/>
          <w:sz w:val="24"/>
        </w:rPr>
        <w:t>unistd.h</w:t>
      </w:r>
      <w:proofErr w:type="spellEnd"/>
      <w:r w:rsidRPr="002F4692">
        <w:rPr>
          <w:rFonts w:ascii="宋体" w:hAnsi="宋体" w:cs="宋体"/>
          <w:kern w:val="0"/>
          <w:sz w:val="24"/>
        </w:rPr>
        <w:t>"</w:t>
      </w:r>
    </w:p>
    <w:p w14:paraId="5B603551" w14:textId="77777777" w:rsidR="002F4692" w:rsidRPr="002F4692" w:rsidRDefault="002F4692" w:rsidP="002F4692">
      <w:pPr>
        <w:adjustRightInd w:val="0"/>
        <w:snapToGrid w:val="0"/>
        <w:spacing w:line="264" w:lineRule="auto"/>
        <w:ind w:firstLineChars="150" w:firstLine="360"/>
        <w:rPr>
          <w:rFonts w:ascii="宋体" w:hAnsi="宋体" w:cs="宋体" w:hint="eastAsia"/>
          <w:kern w:val="0"/>
          <w:sz w:val="24"/>
        </w:rPr>
      </w:pPr>
      <w:proofErr w:type="spellStart"/>
      <w:r w:rsidRPr="002F4692">
        <w:rPr>
          <w:rFonts w:ascii="宋体" w:hAnsi="宋体" w:cs="宋体"/>
          <w:kern w:val="0"/>
          <w:sz w:val="24"/>
        </w:rPr>
        <w:t>int</w:t>
      </w:r>
      <w:proofErr w:type="spellEnd"/>
      <w:r w:rsidRPr="002F4692">
        <w:rPr>
          <w:rFonts w:ascii="宋体" w:hAnsi="宋体" w:cs="宋体"/>
          <w:kern w:val="0"/>
          <w:sz w:val="24"/>
        </w:rPr>
        <w:t> </w:t>
      </w:r>
      <w:proofErr w:type="gramStart"/>
      <w:r w:rsidRPr="002F4692">
        <w:rPr>
          <w:rFonts w:ascii="宋体" w:hAnsi="宋体" w:cs="宋体"/>
          <w:kern w:val="0"/>
          <w:sz w:val="24"/>
        </w:rPr>
        <w:t>main(</w:t>
      </w:r>
      <w:proofErr w:type="gramEnd"/>
      <w:r w:rsidRPr="002F4692">
        <w:rPr>
          <w:rFonts w:ascii="宋体" w:hAnsi="宋体" w:cs="宋体"/>
          <w:kern w:val="0"/>
          <w:sz w:val="24"/>
        </w:rPr>
        <w:t>)</w:t>
      </w:r>
    </w:p>
    <w:p w14:paraId="14EA501A" w14:textId="77777777" w:rsidR="002F4692" w:rsidRPr="002F4692" w:rsidRDefault="002F4692" w:rsidP="002F4692">
      <w:pPr>
        <w:adjustRightInd w:val="0"/>
        <w:snapToGrid w:val="0"/>
        <w:spacing w:line="264" w:lineRule="auto"/>
        <w:ind w:firstLineChars="200" w:firstLine="480"/>
        <w:rPr>
          <w:rFonts w:ascii="宋体" w:hAnsi="宋体" w:cs="宋体" w:hint="eastAsia"/>
          <w:kern w:val="0"/>
          <w:sz w:val="24"/>
        </w:rPr>
      </w:pPr>
      <w:r w:rsidRPr="002F4692">
        <w:rPr>
          <w:rFonts w:ascii="宋体" w:hAnsi="宋体" w:cs="宋体"/>
          <w:kern w:val="0"/>
          <w:sz w:val="24"/>
        </w:rPr>
        <w:t>{</w:t>
      </w:r>
    </w:p>
    <w:p w14:paraId="7C0FA998" w14:textId="77777777" w:rsidR="002F4692" w:rsidRPr="002F4692" w:rsidRDefault="002F4692" w:rsidP="002F4692">
      <w:pPr>
        <w:adjustRightInd w:val="0"/>
        <w:snapToGrid w:val="0"/>
        <w:spacing w:line="264" w:lineRule="auto"/>
        <w:ind w:firstLineChars="250" w:firstLine="600"/>
        <w:rPr>
          <w:rFonts w:ascii="宋体" w:hAnsi="宋体" w:cs="宋体" w:hint="eastAsia"/>
          <w:kern w:val="0"/>
          <w:sz w:val="24"/>
        </w:rPr>
      </w:pPr>
      <w:r w:rsidRPr="002F4692">
        <w:rPr>
          <w:rFonts w:ascii="宋体" w:hAnsi="宋体" w:cs="宋体"/>
          <w:kern w:val="0"/>
          <w:sz w:val="24"/>
        </w:rPr>
        <w:t xml:space="preserve"> </w:t>
      </w:r>
      <w:proofErr w:type="spellStart"/>
      <w:r w:rsidRPr="002F4692">
        <w:rPr>
          <w:rFonts w:ascii="宋体" w:hAnsi="宋体" w:cs="宋体"/>
          <w:kern w:val="0"/>
          <w:sz w:val="24"/>
        </w:rPr>
        <w:t>pid_t</w:t>
      </w:r>
      <w:proofErr w:type="spellEnd"/>
      <w:r w:rsidRPr="002F4692">
        <w:rPr>
          <w:rFonts w:ascii="宋体" w:hAnsi="宋体" w:cs="宋体"/>
          <w:kern w:val="0"/>
          <w:sz w:val="24"/>
        </w:rPr>
        <w:t xml:space="preserve"> pid1;</w:t>
      </w:r>
    </w:p>
    <w:p w14:paraId="7FEA163D" w14:textId="77777777" w:rsidR="002F4692" w:rsidRPr="002F4692" w:rsidRDefault="002F4692" w:rsidP="002F4692">
      <w:pPr>
        <w:adjustRightInd w:val="0"/>
        <w:snapToGrid w:val="0"/>
        <w:spacing w:line="264" w:lineRule="auto"/>
        <w:ind w:firstLineChars="300" w:firstLine="720"/>
        <w:rPr>
          <w:rFonts w:ascii="宋体" w:hAnsi="宋体" w:cs="宋体" w:hint="eastAsia"/>
          <w:kern w:val="0"/>
          <w:sz w:val="24"/>
        </w:rPr>
      </w:pPr>
      <w:proofErr w:type="spellStart"/>
      <w:r w:rsidRPr="002F4692">
        <w:rPr>
          <w:rFonts w:ascii="宋体" w:hAnsi="宋体" w:cs="宋体"/>
          <w:kern w:val="0"/>
          <w:sz w:val="24"/>
        </w:rPr>
        <w:t>pid_t</w:t>
      </w:r>
      <w:proofErr w:type="spellEnd"/>
      <w:r w:rsidRPr="002F4692">
        <w:rPr>
          <w:rFonts w:ascii="宋体" w:hAnsi="宋体" w:cs="宋体"/>
          <w:kern w:val="0"/>
          <w:sz w:val="24"/>
        </w:rPr>
        <w:t xml:space="preserve"> pid2;</w:t>
      </w:r>
    </w:p>
    <w:p w14:paraId="52642343" w14:textId="77777777" w:rsidR="002F4692" w:rsidRPr="002F4692" w:rsidRDefault="002F4692" w:rsidP="002F4692">
      <w:pPr>
        <w:adjustRightInd w:val="0"/>
        <w:snapToGrid w:val="0"/>
        <w:spacing w:line="264" w:lineRule="auto"/>
        <w:ind w:firstLineChars="250" w:firstLine="600"/>
        <w:rPr>
          <w:rFonts w:ascii="宋体" w:hAnsi="宋体" w:cs="宋体" w:hint="eastAsia"/>
          <w:kern w:val="0"/>
          <w:sz w:val="24"/>
        </w:rPr>
      </w:pPr>
      <w:r w:rsidRPr="002F4692">
        <w:rPr>
          <w:rFonts w:ascii="宋体" w:hAnsi="宋体" w:cs="宋体"/>
          <w:kern w:val="0"/>
          <w:sz w:val="24"/>
        </w:rPr>
        <w:t>pid1 = </w:t>
      </w:r>
      <w:proofErr w:type="gramStart"/>
      <w:r w:rsidRPr="002F4692">
        <w:rPr>
          <w:rFonts w:ascii="宋体" w:hAnsi="宋体" w:cs="宋体"/>
          <w:kern w:val="0"/>
          <w:sz w:val="24"/>
        </w:rPr>
        <w:t>fork(</w:t>
      </w:r>
      <w:proofErr w:type="gramEnd"/>
      <w:r w:rsidRPr="002F4692">
        <w:rPr>
          <w:rFonts w:ascii="宋体" w:hAnsi="宋体" w:cs="宋体"/>
          <w:kern w:val="0"/>
          <w:sz w:val="24"/>
        </w:rPr>
        <w:t>);</w:t>
      </w:r>
    </w:p>
    <w:p w14:paraId="66A999FA" w14:textId="77777777" w:rsidR="002F4692" w:rsidRPr="002F4692" w:rsidRDefault="002F4692" w:rsidP="002F4692">
      <w:pPr>
        <w:adjustRightInd w:val="0"/>
        <w:snapToGrid w:val="0"/>
        <w:spacing w:line="264" w:lineRule="auto"/>
        <w:ind w:firstLineChars="250" w:firstLine="600"/>
        <w:rPr>
          <w:rFonts w:ascii="宋体" w:hAnsi="宋体" w:cs="宋体" w:hint="eastAsia"/>
          <w:kern w:val="0"/>
          <w:sz w:val="24"/>
        </w:rPr>
      </w:pPr>
      <w:r w:rsidRPr="002F4692">
        <w:rPr>
          <w:rFonts w:ascii="宋体" w:hAnsi="宋体" w:cs="宋体"/>
          <w:kern w:val="0"/>
          <w:sz w:val="24"/>
        </w:rPr>
        <w:t>pid2 = </w:t>
      </w:r>
      <w:proofErr w:type="gramStart"/>
      <w:r w:rsidRPr="002F4692">
        <w:rPr>
          <w:rFonts w:ascii="宋体" w:hAnsi="宋体" w:cs="宋体"/>
          <w:kern w:val="0"/>
          <w:sz w:val="24"/>
        </w:rPr>
        <w:t>fork(</w:t>
      </w:r>
      <w:proofErr w:type="gramEnd"/>
      <w:r w:rsidRPr="002F4692">
        <w:rPr>
          <w:rFonts w:ascii="宋体" w:hAnsi="宋体" w:cs="宋体"/>
          <w:kern w:val="0"/>
          <w:sz w:val="24"/>
        </w:rPr>
        <w:t>);</w:t>
      </w:r>
    </w:p>
    <w:p w14:paraId="13850774" w14:textId="77777777" w:rsidR="002F4692" w:rsidRPr="002F4692" w:rsidRDefault="002F4692" w:rsidP="002F4692">
      <w:pPr>
        <w:adjustRightInd w:val="0"/>
        <w:snapToGrid w:val="0"/>
        <w:spacing w:line="264" w:lineRule="auto"/>
        <w:ind w:firstLineChars="250" w:firstLine="600"/>
        <w:rPr>
          <w:rFonts w:ascii="宋体" w:hAnsi="宋体" w:cs="宋体" w:hint="eastAsia"/>
          <w:kern w:val="0"/>
          <w:sz w:val="24"/>
        </w:rPr>
      </w:pPr>
      <w:proofErr w:type="spellStart"/>
      <w:proofErr w:type="gramStart"/>
      <w:r w:rsidRPr="002F4692">
        <w:rPr>
          <w:rFonts w:ascii="宋体" w:hAnsi="宋体" w:cs="宋体"/>
          <w:kern w:val="0"/>
          <w:sz w:val="24"/>
        </w:rPr>
        <w:t>printf</w:t>
      </w:r>
      <w:proofErr w:type="spellEnd"/>
      <w:r w:rsidRPr="002F4692">
        <w:rPr>
          <w:rFonts w:ascii="宋体" w:hAnsi="宋体" w:cs="宋体"/>
          <w:kern w:val="0"/>
          <w:sz w:val="24"/>
        </w:rPr>
        <w:t>(</w:t>
      </w:r>
      <w:proofErr w:type="gramEnd"/>
      <w:r w:rsidRPr="002F4692">
        <w:rPr>
          <w:rFonts w:ascii="宋体" w:hAnsi="宋体" w:cs="宋体"/>
          <w:kern w:val="0"/>
          <w:sz w:val="24"/>
        </w:rPr>
        <w:t>"pid1:%d, pid2:%d\n", pid1, pid2);</w:t>
      </w:r>
    </w:p>
    <w:p w14:paraId="717BBBBD" w14:textId="77777777" w:rsidR="002F4692" w:rsidRPr="002F4692" w:rsidRDefault="002F4692" w:rsidP="002F4692">
      <w:pPr>
        <w:adjustRightInd w:val="0"/>
        <w:snapToGrid w:val="0"/>
        <w:spacing w:line="264" w:lineRule="auto"/>
        <w:ind w:firstLineChars="200" w:firstLine="480"/>
        <w:rPr>
          <w:rFonts w:ascii="宋体" w:hAnsi="宋体" w:cs="宋体" w:hint="eastAsia"/>
          <w:kern w:val="0"/>
          <w:sz w:val="24"/>
        </w:rPr>
      </w:pPr>
      <w:r w:rsidRPr="002F4692">
        <w:rPr>
          <w:rFonts w:ascii="宋体" w:hAnsi="宋体" w:cs="宋体"/>
          <w:kern w:val="0"/>
          <w:sz w:val="24"/>
        </w:rPr>
        <w:t>}</w:t>
      </w:r>
    </w:p>
    <w:p w14:paraId="32DE3041" w14:textId="77777777" w:rsidR="002F4692" w:rsidRPr="002F4692" w:rsidRDefault="002F4692" w:rsidP="002F4692">
      <w:pPr>
        <w:adjustRightInd w:val="0"/>
        <w:snapToGrid w:val="0"/>
        <w:spacing w:line="264" w:lineRule="auto"/>
        <w:ind w:firstLineChars="100" w:firstLine="240"/>
        <w:rPr>
          <w:rFonts w:ascii="宋体" w:hAnsi="宋体" w:cs="宋体" w:hint="eastAsia"/>
          <w:kern w:val="0"/>
          <w:sz w:val="24"/>
        </w:rPr>
      </w:pPr>
      <w:r w:rsidRPr="002F4692">
        <w:rPr>
          <w:rFonts w:ascii="宋体" w:hAnsi="宋体" w:cs="宋体"/>
          <w:kern w:val="0"/>
          <w:sz w:val="24"/>
        </w:rPr>
        <w:t>要求：</w:t>
      </w:r>
    </w:p>
    <w:p w14:paraId="10EE0B5A" w14:textId="77777777" w:rsidR="002F4692" w:rsidRPr="002F4692" w:rsidRDefault="002F4692" w:rsidP="00A94628">
      <w:pPr>
        <w:numPr>
          <w:ilvl w:val="0"/>
          <w:numId w:val="1"/>
        </w:numPr>
        <w:topLinePunct/>
        <w:adjustRightInd w:val="0"/>
        <w:snapToGrid w:val="0"/>
        <w:spacing w:line="288" w:lineRule="auto"/>
        <w:ind w:left="714" w:hanging="357"/>
        <w:rPr>
          <w:rFonts w:ascii="宋体" w:hAnsi="宋体" w:cs="宋体" w:hint="eastAsia"/>
          <w:kern w:val="0"/>
          <w:sz w:val="24"/>
        </w:rPr>
      </w:pPr>
      <w:r w:rsidRPr="002F4692">
        <w:rPr>
          <w:rFonts w:ascii="宋体" w:hAnsi="宋体" w:cs="宋体"/>
          <w:kern w:val="0"/>
          <w:sz w:val="24"/>
        </w:rPr>
        <w:t>请说出执行这个程序后，将一共运行几个进程。</w:t>
      </w:r>
    </w:p>
    <w:p w14:paraId="17363817" w14:textId="77777777" w:rsidR="002F4692" w:rsidRDefault="002F4692" w:rsidP="00A94628">
      <w:pPr>
        <w:numPr>
          <w:ilvl w:val="0"/>
          <w:numId w:val="1"/>
        </w:numPr>
        <w:topLinePunct/>
        <w:adjustRightInd w:val="0"/>
        <w:snapToGrid w:val="0"/>
        <w:spacing w:line="288" w:lineRule="auto"/>
        <w:ind w:left="714" w:hanging="357"/>
        <w:rPr>
          <w:rFonts w:ascii="宋体" w:hAnsi="宋体" w:cs="宋体" w:hint="eastAsia"/>
          <w:kern w:val="0"/>
          <w:sz w:val="24"/>
        </w:rPr>
      </w:pPr>
      <w:r w:rsidRPr="002F4692">
        <w:rPr>
          <w:rFonts w:ascii="宋体" w:hAnsi="宋体" w:cs="宋体" w:hint="eastAsia"/>
          <w:kern w:val="0"/>
          <w:sz w:val="24"/>
        </w:rPr>
        <w:t>观察运行结果，并给出分析与解释</w:t>
      </w:r>
      <w:r w:rsidRPr="002F4692">
        <w:rPr>
          <w:rFonts w:ascii="宋体" w:hAnsi="宋体" w:cs="宋体"/>
          <w:kern w:val="0"/>
          <w:sz w:val="24"/>
        </w:rPr>
        <w:t>。</w:t>
      </w:r>
    </w:p>
    <w:p w14:paraId="16128D45" w14:textId="77777777" w:rsidR="002F4692" w:rsidRDefault="002F4692" w:rsidP="002F4692">
      <w:pPr>
        <w:topLinePunct/>
        <w:adjustRightInd w:val="0"/>
        <w:snapToGrid w:val="0"/>
        <w:spacing w:line="264" w:lineRule="auto"/>
        <w:rPr>
          <w:rFonts w:ascii="宋体" w:hAnsi="宋体" w:cs="宋体"/>
          <w:kern w:val="0"/>
          <w:sz w:val="24"/>
        </w:rPr>
      </w:pPr>
    </w:p>
    <w:p w14:paraId="70876223" w14:textId="77777777" w:rsidR="006C3188" w:rsidRDefault="006C3188" w:rsidP="00D63B29">
      <w:pPr>
        <w:rPr>
          <w:rFonts w:ascii="宋体" w:cs="宋体" w:hint="eastAsia"/>
          <w:kern w:val="0"/>
          <w:sz w:val="22"/>
        </w:rPr>
      </w:pPr>
      <w:r>
        <w:rPr>
          <w:rFonts w:ascii="宋体" w:cs="宋体" w:hint="eastAsia"/>
          <w:kern w:val="0"/>
          <w:sz w:val="22"/>
        </w:rPr>
        <w:t>答：</w:t>
      </w:r>
    </w:p>
    <w:p w14:paraId="60C24B68" w14:textId="14CCBF38" w:rsidR="00D63B29" w:rsidRDefault="006C3188" w:rsidP="00D63B29">
      <w:pPr>
        <w:rPr>
          <w:rFonts w:ascii="宋体" w:cs="宋体" w:hint="eastAsia"/>
          <w:kern w:val="0"/>
          <w:sz w:val="22"/>
        </w:rPr>
      </w:pPr>
      <w:r>
        <w:rPr>
          <w:rFonts w:ascii="宋体" w:cs="宋体" w:hint="eastAsia"/>
          <w:kern w:val="0"/>
          <w:sz w:val="22"/>
        </w:rPr>
        <w:t>A:</w:t>
      </w:r>
    </w:p>
    <w:p w14:paraId="18D3CF97" w14:textId="77777777" w:rsidR="00D63B29" w:rsidRDefault="00D63B29" w:rsidP="00D63B29">
      <w:pPr>
        <w:rPr>
          <w:rFonts w:ascii="宋体" w:cs="宋体" w:hint="eastAsia"/>
          <w:kern w:val="0"/>
          <w:sz w:val="22"/>
        </w:rPr>
      </w:pPr>
      <w:r>
        <w:rPr>
          <w:rFonts w:ascii="宋体" w:cs="宋体" w:hint="eastAsia"/>
          <w:kern w:val="0"/>
          <w:sz w:val="22"/>
        </w:rPr>
        <w:tab/>
      </w:r>
      <w:r>
        <w:rPr>
          <w:rFonts w:ascii="宋体" w:cs="宋体" w:hint="eastAsia"/>
          <w:kern w:val="0"/>
          <w:sz w:val="22"/>
        </w:rPr>
        <w:tab/>
        <w:t>执行后有四个进程</w:t>
      </w:r>
    </w:p>
    <w:p w14:paraId="16ED9A50" w14:textId="3445B040" w:rsidR="006C3188" w:rsidRDefault="006C3188" w:rsidP="00D63B29">
      <w:r>
        <w:rPr>
          <w:rFonts w:ascii="宋体" w:cs="宋体" w:hint="eastAsia"/>
          <w:kern w:val="0"/>
          <w:sz w:val="22"/>
        </w:rPr>
        <w:t>B:</w:t>
      </w:r>
    </w:p>
    <w:p w14:paraId="10CFA289" w14:textId="77777777" w:rsidR="00D63B29" w:rsidRDefault="00D63B29" w:rsidP="00D63B29">
      <w:pPr>
        <w:ind w:left="420" w:firstLine="420"/>
      </w:pPr>
      <w:r>
        <w:t>理论上来说</w:t>
      </w:r>
      <w:r>
        <w:rPr>
          <w:rFonts w:eastAsia="Times New Roman"/>
        </w:rPr>
        <w:t xml:space="preserve"> </w:t>
      </w:r>
      <w:r>
        <w:t>有</w:t>
      </w:r>
      <w:r>
        <w:t>24</w:t>
      </w:r>
      <w:r>
        <w:t>种结果</w:t>
      </w:r>
    </w:p>
    <w:p w14:paraId="089B0A9C" w14:textId="77777777" w:rsidR="00D63B29" w:rsidRDefault="00D63B29" w:rsidP="00D63B29">
      <w:pPr>
        <w:rPr>
          <w:rFonts w:ascii="Courier 10 Pitch" w:hAnsi="Courier 10 Pitch" w:cs="Courier 10 Pitch"/>
        </w:rPr>
      </w:pPr>
      <w:r>
        <w:tab/>
      </w:r>
      <w:r>
        <w:tab/>
      </w:r>
      <w:r>
        <w:t>设</w:t>
      </w:r>
      <w:r>
        <w:rPr>
          <w:rFonts w:ascii="Courier 10 Pitch" w:hAnsi="Courier 10 Pitch" w:cs="Courier 10 Pitch"/>
        </w:rPr>
        <w:t xml:space="preserve">F(x)={ </w:t>
      </w:r>
    </w:p>
    <w:p w14:paraId="3EF2B5EC" w14:textId="77777777" w:rsidR="00D63B29" w:rsidRDefault="00D63B29" w:rsidP="00D63B29">
      <w:pPr>
        <w:rPr>
          <w:rFonts w:ascii="Courier 10 Pitch" w:hAnsi="Courier 10 Pitch" w:cs="Courier 10 Pitch"/>
        </w:rPr>
      </w:pPr>
      <w:r>
        <w:rPr>
          <w:rFonts w:ascii="Courier 10 Pitch" w:hAnsi="Courier 10 Pitch" w:cs="Courier 10 Pitch"/>
        </w:rPr>
        <w:tab/>
      </w:r>
      <w:r>
        <w:rPr>
          <w:rFonts w:ascii="Courier 10 Pitch" w:hAnsi="Courier 10 Pitch" w:cs="Courier 10 Pitch"/>
        </w:rPr>
        <w:tab/>
      </w:r>
      <w:r>
        <w:rPr>
          <w:rFonts w:ascii="Courier 10 Pitch" w:hAnsi="Courier 10 Pitch" w:cs="Courier 10 Pitch"/>
        </w:rPr>
        <w:tab/>
      </w:r>
      <w:r>
        <w:rPr>
          <w:rFonts w:ascii="Courier 10 Pitch" w:hAnsi="Courier 10 Pitch" w:cs="Courier 10 Pitch"/>
        </w:rPr>
        <w:tab/>
        <w:t xml:space="preserve">if(x==0) return 0; </w:t>
      </w:r>
    </w:p>
    <w:p w14:paraId="003A01DE" w14:textId="77777777" w:rsidR="00D63B29" w:rsidRDefault="00D63B29" w:rsidP="00D63B29">
      <w:pPr>
        <w:rPr>
          <w:rFonts w:ascii="Courier 10 Pitch" w:hAnsi="Courier 10 Pitch" w:cs="Courier 10 Pitch"/>
        </w:rPr>
      </w:pPr>
      <w:r>
        <w:rPr>
          <w:rFonts w:ascii="Courier 10 Pitch" w:hAnsi="Courier 10 Pitch" w:cs="Courier 10 Pitch"/>
        </w:rPr>
        <w:tab/>
      </w:r>
      <w:r>
        <w:rPr>
          <w:rFonts w:ascii="Courier 10 Pitch" w:hAnsi="Courier 10 Pitch" w:cs="Courier 10 Pitch"/>
        </w:rPr>
        <w:tab/>
      </w:r>
      <w:r>
        <w:rPr>
          <w:rFonts w:ascii="Courier 10 Pitch" w:hAnsi="Courier 10 Pitch" w:cs="Courier 10 Pitch"/>
        </w:rPr>
        <w:tab/>
      </w:r>
      <w:r>
        <w:rPr>
          <w:rFonts w:ascii="Courier 10 Pitch" w:hAnsi="Courier 10 Pitch" w:cs="Courier 10 Pitch"/>
        </w:rPr>
        <w:tab/>
        <w:t>else return 1;</w:t>
      </w:r>
    </w:p>
    <w:p w14:paraId="4C66610A" w14:textId="77777777" w:rsidR="00D63B29" w:rsidRDefault="00D63B29" w:rsidP="00D63B29">
      <w:r>
        <w:rPr>
          <w:rFonts w:ascii="Courier 10 Pitch" w:hAnsi="Courier 10 Pitch" w:cs="Courier 10 Pitch"/>
        </w:rPr>
        <w:tab/>
      </w:r>
      <w:r>
        <w:rPr>
          <w:rFonts w:ascii="Courier 10 Pitch" w:hAnsi="Courier 10 Pitch" w:cs="Courier 10 Pitch"/>
        </w:rPr>
        <w:tab/>
      </w:r>
      <w:r>
        <w:rPr>
          <w:rFonts w:ascii="Courier 10 Pitch" w:hAnsi="Courier 10 Pitch" w:cs="Courier 10 Pitch"/>
        </w:rPr>
        <w:tab/>
        <w:t>}</w:t>
      </w:r>
    </w:p>
    <w:p w14:paraId="0EA589BD" w14:textId="77777777" w:rsidR="00D63B29" w:rsidRDefault="00D63B29" w:rsidP="00D63B29">
      <w:r>
        <w:tab/>
      </w:r>
      <w:r>
        <w:tab/>
      </w:r>
      <w:r>
        <w:t>则</w:t>
      </w:r>
      <w:r>
        <w:t>F</w:t>
      </w:r>
      <w:r>
        <w:t>（</w:t>
      </w:r>
      <w:r>
        <w:t>pid1)</w:t>
      </w:r>
      <w:r>
        <w:t>有两种状态</w:t>
      </w:r>
      <w:r>
        <w:rPr>
          <w:rFonts w:eastAsia="Times New Roman"/>
        </w:rPr>
        <w:t xml:space="preserve"> </w:t>
      </w:r>
      <w:r>
        <w:t>F(pid2)</w:t>
      </w:r>
      <w:r>
        <w:t>也有两种状态</w:t>
      </w:r>
    </w:p>
    <w:p w14:paraId="7FA1D5FF" w14:textId="77777777" w:rsidR="00D63B29" w:rsidRDefault="00D63B29" w:rsidP="00D63B29">
      <w:pPr>
        <w:rPr>
          <w:rFonts w:ascii="Courier 10 Pitch" w:eastAsia="Courier 10 Pitch" w:hAnsi="Courier 10 Pitch" w:cs="Courier 10 Pitch"/>
        </w:rPr>
      </w:pPr>
      <w:r>
        <w:tab/>
      </w:r>
      <w:r>
        <w:tab/>
      </w:r>
      <w:r>
        <w:t>所以可将状态编码为二进制数</w:t>
      </w:r>
      <w:r>
        <w:rPr>
          <w:rFonts w:eastAsia="Times New Roman"/>
        </w:rPr>
        <w:t xml:space="preserve"> </w:t>
      </w:r>
      <w:r>
        <w:t xml:space="preserve">0 </w:t>
      </w:r>
      <w:r>
        <w:t>，</w:t>
      </w:r>
      <w:r>
        <w:t>1</w:t>
      </w:r>
      <w:r>
        <w:t>，</w:t>
      </w:r>
      <w:r>
        <w:t>2</w:t>
      </w:r>
      <w:r>
        <w:t>，</w:t>
      </w:r>
      <w:r>
        <w:t>3</w:t>
      </w:r>
    </w:p>
    <w:p w14:paraId="7E9B9CA2" w14:textId="77777777" w:rsidR="00D63B29" w:rsidRDefault="00D63B29" w:rsidP="00D63B29">
      <w:r>
        <w:rPr>
          <w:rFonts w:ascii="Courier 10 Pitch" w:eastAsia="Courier 10 Pitch" w:hAnsi="Courier 10 Pitch" w:cs="Courier 10 Pitch"/>
        </w:rPr>
        <w:tab/>
      </w:r>
      <w:r>
        <w:rPr>
          <w:rFonts w:ascii="Courier 10 Pitch" w:eastAsia="Courier 10 Pitch" w:hAnsi="Courier 10 Pitch" w:cs="Courier 10 Pitch"/>
        </w:rPr>
        <w:tab/>
        <w:t>由于执行顺序的不确定性 所以结果有4！=24种</w:t>
      </w:r>
    </w:p>
    <w:p w14:paraId="32D4DC94" w14:textId="77777777" w:rsidR="00D63B29" w:rsidRDefault="00D63B29" w:rsidP="00D63B29">
      <w:pPr>
        <w:topLinePunct/>
        <w:adjustRightInd w:val="0"/>
        <w:snapToGrid w:val="0"/>
        <w:spacing w:line="264" w:lineRule="auto"/>
        <w:rPr>
          <w:rFonts w:ascii="宋体" w:cs="宋体" w:hint="eastAsia"/>
          <w:kern w:val="0"/>
          <w:sz w:val="24"/>
        </w:rPr>
      </w:pPr>
    </w:p>
    <w:p w14:paraId="2B1ED8A2" w14:textId="77777777" w:rsidR="00D63B29" w:rsidRDefault="00D63B29" w:rsidP="00D63B29">
      <w:pPr>
        <w:topLinePunct/>
        <w:adjustRightInd w:val="0"/>
        <w:snapToGrid w:val="0"/>
        <w:spacing w:line="264" w:lineRule="auto"/>
        <w:rPr>
          <w:rFonts w:ascii="宋体" w:cs="宋体" w:hint="eastAsia"/>
          <w:kern w:val="0"/>
          <w:sz w:val="24"/>
        </w:rPr>
      </w:pPr>
      <w:r>
        <w:rPr>
          <w:rFonts w:ascii="宋体" w:cs="宋体" w:hint="eastAsia"/>
          <w:kern w:val="0"/>
          <w:sz w:val="24"/>
        </w:rPr>
        <w:t>以下是程序部分执行结果</w:t>
      </w:r>
    </w:p>
    <w:p w14:paraId="59698189" w14:textId="77777777" w:rsidR="00D63B29" w:rsidRDefault="00D63B29" w:rsidP="00D63B29">
      <w:pPr>
        <w:topLinePunct/>
        <w:adjustRightInd w:val="0"/>
        <w:snapToGrid w:val="0"/>
        <w:spacing w:line="264" w:lineRule="auto"/>
        <w:rPr>
          <w:rFonts w:ascii="宋体" w:cs="宋体" w:hint="eastAsia"/>
          <w:kern w:val="0"/>
          <w:sz w:val="24"/>
        </w:rPr>
      </w:pPr>
    </w:p>
    <w:p w14:paraId="3F9B57EF" w14:textId="7945FF37" w:rsidR="00D63B29" w:rsidRDefault="005D5E02" w:rsidP="00D63B29">
      <w:pPr>
        <w:topLinePunct/>
        <w:adjustRightInd w:val="0"/>
        <w:snapToGrid w:val="0"/>
        <w:spacing w:line="264" w:lineRule="auto"/>
        <w:rPr>
          <w:rFonts w:ascii="宋体" w:cs="宋体" w:hint="eastAsia"/>
          <w:kern w:val="0"/>
          <w:sz w:val="24"/>
        </w:rPr>
      </w:pPr>
      <w:r w:rsidRPr="00E655A3">
        <w:rPr>
          <w:rFonts w:ascii="宋体" w:cs="宋体"/>
          <w:noProof/>
          <w:kern w:val="0"/>
          <w:sz w:val="24"/>
        </w:rPr>
        <w:lastRenderedPageBreak/>
        <w:drawing>
          <wp:inline distT="0" distB="0" distL="0" distR="0" wp14:anchorId="0BE24027" wp14:editId="293F37A2">
            <wp:extent cx="5725795" cy="1934210"/>
            <wp:effectExtent l="0" t="0" r="0" b="0"/>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5795" cy="1934210"/>
                    </a:xfrm>
                    <a:prstGeom prst="rect">
                      <a:avLst/>
                    </a:prstGeom>
                    <a:noFill/>
                    <a:ln>
                      <a:noFill/>
                    </a:ln>
                  </pic:spPr>
                </pic:pic>
              </a:graphicData>
            </a:graphic>
          </wp:inline>
        </w:drawing>
      </w:r>
    </w:p>
    <w:p w14:paraId="45894CA2" w14:textId="77777777" w:rsidR="00D63B29" w:rsidRDefault="00D63B29" w:rsidP="00D63B29">
      <w:pPr>
        <w:topLinePunct/>
        <w:adjustRightInd w:val="0"/>
        <w:snapToGrid w:val="0"/>
        <w:spacing w:line="264" w:lineRule="auto"/>
        <w:rPr>
          <w:rFonts w:ascii="宋体" w:cs="宋体" w:hint="eastAsia"/>
          <w:kern w:val="0"/>
          <w:sz w:val="24"/>
        </w:rPr>
      </w:pPr>
    </w:p>
    <w:p w14:paraId="3F4DB067" w14:textId="77777777" w:rsidR="00D63B29" w:rsidRDefault="00D63B29" w:rsidP="00D63B29">
      <w:pPr>
        <w:topLinePunct/>
        <w:adjustRightInd w:val="0"/>
        <w:snapToGrid w:val="0"/>
        <w:spacing w:line="264" w:lineRule="auto"/>
        <w:rPr>
          <w:rFonts w:ascii="宋体" w:cs="宋体" w:hint="eastAsia"/>
          <w:kern w:val="0"/>
          <w:sz w:val="24"/>
        </w:rPr>
      </w:pPr>
    </w:p>
    <w:p w14:paraId="2275392F" w14:textId="2013EFAB" w:rsidR="00D63B29" w:rsidRDefault="005D5E02" w:rsidP="00D63B29">
      <w:pPr>
        <w:topLinePunct/>
        <w:adjustRightInd w:val="0"/>
        <w:snapToGrid w:val="0"/>
        <w:spacing w:line="264" w:lineRule="auto"/>
        <w:rPr>
          <w:rFonts w:ascii="宋体" w:cs="宋体" w:hint="eastAsia"/>
          <w:kern w:val="0"/>
          <w:sz w:val="24"/>
        </w:rPr>
      </w:pPr>
      <w:r w:rsidRPr="00E655A3">
        <w:rPr>
          <w:rFonts w:ascii="宋体" w:cs="宋体"/>
          <w:noProof/>
          <w:kern w:val="0"/>
          <w:sz w:val="24"/>
        </w:rPr>
        <w:drawing>
          <wp:inline distT="0" distB="0" distL="0" distR="0" wp14:anchorId="01C3DD68" wp14:editId="0D62BDB1">
            <wp:extent cx="5725795" cy="795020"/>
            <wp:effectExtent l="0" t="0" r="0" b="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5795" cy="795020"/>
                    </a:xfrm>
                    <a:prstGeom prst="rect">
                      <a:avLst/>
                    </a:prstGeom>
                    <a:noFill/>
                    <a:ln>
                      <a:noFill/>
                    </a:ln>
                  </pic:spPr>
                </pic:pic>
              </a:graphicData>
            </a:graphic>
          </wp:inline>
        </w:drawing>
      </w:r>
    </w:p>
    <w:p w14:paraId="061F8AC8" w14:textId="77777777" w:rsidR="00D63B29" w:rsidRDefault="00D63B29" w:rsidP="00D63B29">
      <w:pPr>
        <w:topLinePunct/>
        <w:adjustRightInd w:val="0"/>
        <w:snapToGrid w:val="0"/>
        <w:spacing w:line="264" w:lineRule="auto"/>
        <w:rPr>
          <w:rFonts w:ascii="宋体" w:cs="宋体" w:hint="eastAsia"/>
          <w:kern w:val="0"/>
          <w:sz w:val="24"/>
        </w:rPr>
      </w:pPr>
    </w:p>
    <w:p w14:paraId="70DFB8B5" w14:textId="77777777" w:rsidR="006C3188" w:rsidRDefault="006C3188" w:rsidP="006C3188">
      <w:pPr>
        <w:topLinePunct/>
        <w:adjustRightInd w:val="0"/>
        <w:snapToGrid w:val="0"/>
        <w:spacing w:line="264" w:lineRule="auto"/>
        <w:rPr>
          <w:rFonts w:ascii="宋体" w:hAnsi="宋体" w:cs="宋体" w:hint="eastAsia"/>
          <w:kern w:val="0"/>
          <w:sz w:val="24"/>
        </w:rPr>
      </w:pPr>
      <w:r>
        <w:rPr>
          <w:rFonts w:ascii="宋体" w:hAnsi="宋体" w:cs="宋体" w:hint="eastAsia"/>
          <w:kern w:val="0"/>
          <w:sz w:val="24"/>
        </w:rPr>
        <w:t>分析：</w:t>
      </w:r>
    </w:p>
    <w:p w14:paraId="6C5B7895" w14:textId="77777777" w:rsidR="006C3188" w:rsidRDefault="006C3188" w:rsidP="006C3188">
      <w:pPr>
        <w:topLinePunct/>
        <w:adjustRightInd w:val="0"/>
        <w:snapToGrid w:val="0"/>
        <w:spacing w:line="264" w:lineRule="auto"/>
        <w:rPr>
          <w:rFonts w:ascii="宋体" w:hAnsi="宋体" w:cs="宋体" w:hint="eastAsia"/>
          <w:kern w:val="0"/>
          <w:sz w:val="24"/>
        </w:rPr>
      </w:pPr>
    </w:p>
    <w:p w14:paraId="51BDF722" w14:textId="1613DF1C" w:rsidR="006C3188" w:rsidRPr="006C3188" w:rsidRDefault="006C3188" w:rsidP="006C3188">
      <w:pPr>
        <w:topLinePunct/>
        <w:adjustRightInd w:val="0"/>
        <w:snapToGrid w:val="0"/>
        <w:spacing w:line="264" w:lineRule="auto"/>
        <w:rPr>
          <w:rFonts w:ascii="宋体" w:hAnsi="宋体" w:cs="宋体" w:hint="eastAsia"/>
          <w:kern w:val="0"/>
          <w:sz w:val="24"/>
        </w:rPr>
      </w:pPr>
      <w:r w:rsidRPr="006C3188">
        <w:rPr>
          <w:rFonts w:ascii="宋体" w:hAnsi="宋体" w:cs="宋体" w:hint="eastAsia"/>
          <w:kern w:val="0"/>
          <w:sz w:val="24"/>
        </w:rPr>
        <w:t>(1</w:t>
      </w:r>
      <w:r>
        <w:rPr>
          <w:rFonts w:ascii="宋体" w:hAnsi="宋体" w:cs="宋体" w:hint="eastAsia"/>
          <w:kern w:val="0"/>
          <w:sz w:val="24"/>
        </w:rPr>
        <w:t>)</w:t>
      </w:r>
      <w:r w:rsidRPr="006C3188">
        <w:rPr>
          <w:rFonts w:ascii="宋体" w:hAnsi="宋体" w:cs="宋体" w:hint="eastAsia"/>
          <w:kern w:val="0"/>
          <w:sz w:val="24"/>
        </w:rPr>
        <w:t>一个进程调用fork()函数后，系统先给新的进程分配资源，例如存储数据和代码的空间。然后把原来的进程的所有值都复制到新的进程中，只有少数值与原来的进程的值不同。相当于克隆了一个自己。</w:t>
      </w:r>
    </w:p>
    <w:p w14:paraId="0C2DDB67" w14:textId="77777777" w:rsidR="006C3188" w:rsidRPr="006C3188" w:rsidRDefault="006C3188" w:rsidP="006C3188">
      <w:pPr>
        <w:rPr>
          <w:rFonts w:hint="eastAsia"/>
        </w:rPr>
      </w:pPr>
    </w:p>
    <w:p w14:paraId="1F801928" w14:textId="77777777" w:rsidR="006C3188" w:rsidRDefault="006C3188" w:rsidP="006C3188">
      <w:pPr>
        <w:topLinePunct/>
        <w:adjustRightInd w:val="0"/>
        <w:snapToGrid w:val="0"/>
        <w:spacing w:line="264" w:lineRule="auto"/>
        <w:rPr>
          <w:rFonts w:ascii="宋体" w:hAnsi="宋体" w:cs="宋体" w:hint="eastAsia"/>
          <w:kern w:val="0"/>
          <w:sz w:val="24"/>
        </w:rPr>
      </w:pPr>
      <w:r>
        <w:rPr>
          <w:rFonts w:ascii="宋体" w:hAnsi="宋体" w:cs="宋体" w:hint="eastAsia"/>
          <w:kern w:val="0"/>
          <w:sz w:val="24"/>
        </w:rPr>
        <w:t>(2)fork调用的一个奇妙之处就是它仅仅被调用一次，却能够返回两次，它可能有三种不同的返回值：</w:t>
      </w:r>
    </w:p>
    <w:p w14:paraId="7FBEA518" w14:textId="1051DC37" w:rsidR="006C3188" w:rsidRDefault="006C3188" w:rsidP="006C3188">
      <w:pPr>
        <w:topLinePunct/>
        <w:adjustRightInd w:val="0"/>
        <w:snapToGrid w:val="0"/>
        <w:spacing w:line="264" w:lineRule="auto"/>
        <w:ind w:leftChars="669" w:left="1405" w:firstLineChars="117" w:firstLine="281"/>
        <w:rPr>
          <w:rFonts w:ascii="宋体" w:hAnsi="宋体" w:cs="宋体" w:hint="eastAsia"/>
          <w:kern w:val="0"/>
          <w:sz w:val="24"/>
        </w:rPr>
      </w:pPr>
      <w:r>
        <w:rPr>
          <w:rFonts w:ascii="宋体" w:hAnsi="宋体" w:cs="宋体" w:hint="eastAsia"/>
          <w:kern w:val="0"/>
          <w:sz w:val="24"/>
        </w:rPr>
        <w:t>1、在父进程中，fork返回新创建子进程的进程ID；</w:t>
      </w:r>
    </w:p>
    <w:p w14:paraId="4FD09070" w14:textId="77777777" w:rsidR="006C3188" w:rsidRDefault="006C3188" w:rsidP="006C3188">
      <w:pPr>
        <w:topLinePunct/>
        <w:adjustRightInd w:val="0"/>
        <w:snapToGrid w:val="0"/>
        <w:spacing w:line="264" w:lineRule="auto"/>
        <w:ind w:left="1260" w:firstLine="420"/>
        <w:rPr>
          <w:rFonts w:ascii="宋体" w:hAnsi="宋体" w:cs="宋体" w:hint="eastAsia"/>
          <w:kern w:val="0"/>
          <w:sz w:val="24"/>
        </w:rPr>
      </w:pPr>
      <w:r>
        <w:rPr>
          <w:rFonts w:ascii="宋体" w:hAnsi="宋体" w:cs="宋体" w:hint="eastAsia"/>
          <w:kern w:val="0"/>
          <w:sz w:val="24"/>
        </w:rPr>
        <w:t>2、在子进程中，fork返回0；</w:t>
      </w:r>
    </w:p>
    <w:p w14:paraId="0F42094F" w14:textId="77777777" w:rsidR="006C3188" w:rsidRDefault="006C3188" w:rsidP="006C3188">
      <w:pPr>
        <w:topLinePunct/>
        <w:adjustRightInd w:val="0"/>
        <w:snapToGrid w:val="0"/>
        <w:spacing w:line="264" w:lineRule="auto"/>
        <w:ind w:left="1260" w:firstLine="420"/>
        <w:rPr>
          <w:rFonts w:ascii="宋体" w:hAnsi="宋体" w:cs="宋体" w:hint="eastAsia"/>
          <w:kern w:val="0"/>
          <w:sz w:val="24"/>
        </w:rPr>
      </w:pPr>
      <w:r>
        <w:rPr>
          <w:rFonts w:ascii="宋体" w:hAnsi="宋体" w:cs="宋体" w:hint="eastAsia"/>
          <w:kern w:val="0"/>
          <w:sz w:val="24"/>
        </w:rPr>
        <w:t>3、如果出现错误，fork返回一个负值。</w:t>
      </w:r>
    </w:p>
    <w:p w14:paraId="2D7C9580" w14:textId="77777777" w:rsidR="006C3188" w:rsidRDefault="006C3188" w:rsidP="006C3188">
      <w:pPr>
        <w:topLinePunct/>
        <w:adjustRightInd w:val="0"/>
        <w:snapToGrid w:val="0"/>
        <w:spacing w:line="264" w:lineRule="auto"/>
        <w:ind w:left="1260" w:firstLine="420"/>
        <w:rPr>
          <w:rFonts w:ascii="宋体" w:hAnsi="宋体" w:cs="宋体" w:hint="eastAsia"/>
          <w:kern w:val="0"/>
          <w:sz w:val="24"/>
        </w:rPr>
      </w:pPr>
    </w:p>
    <w:p w14:paraId="736BCF66" w14:textId="77777777" w:rsidR="006C3188" w:rsidRDefault="006C3188" w:rsidP="006C3188">
      <w:pPr>
        <w:topLinePunct/>
        <w:adjustRightInd w:val="0"/>
        <w:snapToGrid w:val="0"/>
        <w:spacing w:line="264" w:lineRule="auto"/>
        <w:rPr>
          <w:rFonts w:ascii="宋体" w:hAnsi="宋体" w:cs="宋体" w:hint="eastAsia"/>
          <w:kern w:val="0"/>
          <w:sz w:val="24"/>
        </w:rPr>
      </w:pPr>
      <w:r>
        <w:rPr>
          <w:rFonts w:ascii="宋体" w:hAnsi="宋体" w:cs="宋体" w:hint="eastAsia"/>
          <w:kern w:val="0"/>
          <w:sz w:val="24"/>
        </w:rPr>
        <w:t>(3)我们可以根据返回值的不同来判断先执行父进程还是子进程。</w:t>
      </w:r>
    </w:p>
    <w:p w14:paraId="0A0062A3" w14:textId="5FF769B3" w:rsidR="006C3188" w:rsidRDefault="006C3188" w:rsidP="006C3188">
      <w:pPr>
        <w:topLinePunct/>
        <w:adjustRightInd w:val="0"/>
        <w:snapToGrid w:val="0"/>
        <w:spacing w:line="264" w:lineRule="auto"/>
        <w:rPr>
          <w:rFonts w:ascii="宋体" w:hAnsi="宋体" w:cs="宋体" w:hint="eastAsia"/>
          <w:kern w:val="0"/>
          <w:sz w:val="24"/>
        </w:rPr>
      </w:pPr>
      <w:r>
        <w:rPr>
          <w:rFonts w:ascii="宋体" w:hAnsi="宋体" w:cs="宋体" w:hint="eastAsia"/>
          <w:kern w:val="0"/>
          <w:sz w:val="24"/>
        </w:rPr>
        <w:t>(4)由结果可以得出执行进程的结果</w:t>
      </w:r>
    </w:p>
    <w:p w14:paraId="630B016E" w14:textId="61455EDA" w:rsidR="006C3188" w:rsidRDefault="006C3188" w:rsidP="006C3188">
      <w:pPr>
        <w:topLinePunct/>
        <w:adjustRightInd w:val="0"/>
        <w:snapToGrid w:val="0"/>
        <w:spacing w:line="264" w:lineRule="auto"/>
        <w:rPr>
          <w:rFonts w:ascii="宋体" w:hAnsi="宋体" w:cs="宋体"/>
          <w:kern w:val="0"/>
          <w:sz w:val="24"/>
        </w:rPr>
      </w:pPr>
      <w:r>
        <w:rPr>
          <w:noProof/>
        </w:rPr>
        <mc:AlternateContent>
          <mc:Choice Requires="wps">
            <w:drawing>
              <wp:anchor distT="0" distB="0" distL="114300" distR="114300" simplePos="0" relativeHeight="251658240" behindDoc="0" locked="0" layoutInCell="1" allowOverlap="1" wp14:anchorId="5C09067A" wp14:editId="454849F1">
                <wp:simplePos x="0" y="0"/>
                <wp:positionH relativeFrom="column">
                  <wp:posOffset>1841500</wp:posOffset>
                </wp:positionH>
                <wp:positionV relativeFrom="paragraph">
                  <wp:posOffset>196215</wp:posOffset>
                </wp:positionV>
                <wp:extent cx="1339215" cy="342900"/>
                <wp:effectExtent l="0" t="5715" r="6985" b="6985"/>
                <wp:wrapNone/>
                <wp:docPr id="34" name="文本框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9215" cy="342900"/>
                        </a:xfrm>
                        <a:prstGeom prst="rect">
                          <a:avLst/>
                        </a:prstGeom>
                        <a:solidFill>
                          <a:srgbClr val="FFFFFF"/>
                        </a:solidFill>
                        <a:ln w="9525" cmpd="sng">
                          <a:solidFill>
                            <a:srgbClr val="000000"/>
                          </a:solidFill>
                          <a:miter lim="800000"/>
                          <a:headEnd/>
                          <a:tailEnd/>
                        </a:ln>
                      </wps:spPr>
                      <wps:txbx>
                        <w:txbxContent>
                          <w:p w14:paraId="348480D5" w14:textId="77777777" w:rsidR="00552525" w:rsidRDefault="00552525" w:rsidP="006C3188">
                            <w:pPr>
                              <w:rPr>
                                <w:rFonts w:hint="eastAsia"/>
                              </w:rPr>
                            </w:pPr>
                            <w:r>
                              <w:rPr>
                                <w:rFonts w:hint="eastAsia"/>
                              </w:rPr>
                              <w:t>原进程（进程</w:t>
                            </w:r>
                            <w:r>
                              <w:rPr>
                                <w:rFonts w:hint="eastAsia"/>
                              </w:rPr>
                              <w:t>1</w:t>
                            </w:r>
                            <w:r>
                              <w:rPr>
                                <w:rFonts w:hint="eastAsia"/>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C09067A" id="_x0000_t202" coordsize="21600,21600" o:spt="202" path="m0,0l0,21600,21600,21600,21600,0xe">
                <v:stroke joinstyle="miter"/>
                <v:path gradientshapeok="t" o:connecttype="rect"/>
              </v:shapetype>
              <v:shape id="文本框 34" o:spid="_x0000_s1026" type="#_x0000_t202" style="position:absolute;left:0;text-align:left;margin-left:145pt;margin-top:15.45pt;width:105.45pt;height:27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">
                <v:textbox>
                  <w:txbxContent>
                    <w:p w14:paraId="348480D5" w14:textId="77777777" w:rsidR="00552525" w:rsidRDefault="00552525" w:rsidP="006C3188">
                      <w:pPr>
                        <w:rPr>
                          <w:rFonts w:hint="eastAsia"/>
                        </w:rPr>
                      </w:pPr>
                      <w:r>
                        <w:rPr>
                          <w:rFonts w:hint="eastAsia"/>
                        </w:rPr>
                        <w:t>原进程（进程</w:t>
                      </w:r>
                      <w:r>
                        <w:rPr>
                          <w:rFonts w:hint="eastAsia"/>
                        </w:rPr>
                        <w:t>1</w:t>
                      </w:r>
                      <w:r>
                        <w:rPr>
                          <w:rFonts w:hint="eastAsia"/>
                        </w:rPr>
                        <w:t>）</w:t>
                      </w:r>
                    </w:p>
                  </w:txbxContent>
                </v:textbox>
              </v:shape>
            </w:pict>
          </mc:Fallback>
        </mc:AlternateContent>
      </w:r>
      <w:r>
        <w:rPr>
          <w:rFonts w:ascii="宋体" w:hAnsi="宋体" w:cs="宋体" w:hint="eastAsia"/>
          <w:kern w:val="0"/>
          <w:sz w:val="24"/>
        </w:rPr>
        <w:t xml:space="preserve">   </w:t>
      </w:r>
      <w:r w:rsidR="002C119F">
        <w:rPr>
          <w:rFonts w:ascii="宋体" w:hAnsi="宋体" w:cs="宋体" w:hint="eastAsia"/>
          <w:kern w:val="0"/>
          <w:sz w:val="24"/>
        </w:rPr>
        <w:t>程序运行过程：</w:t>
      </w:r>
    </w:p>
    <w:p w14:paraId="3842C981" w14:textId="77777777" w:rsidR="006C3188" w:rsidRDefault="006C3188" w:rsidP="006C3188">
      <w:pPr>
        <w:topLinePunct/>
        <w:adjustRightInd w:val="0"/>
        <w:snapToGrid w:val="0"/>
        <w:spacing w:line="264" w:lineRule="auto"/>
        <w:rPr>
          <w:rFonts w:ascii="宋体" w:hAnsi="宋体" w:cs="宋体" w:hint="eastAsia"/>
          <w:kern w:val="0"/>
          <w:sz w:val="24"/>
        </w:rPr>
      </w:pPr>
      <w:r>
        <w:rPr>
          <w:rFonts w:ascii="宋体" w:hAnsi="宋体" w:cs="宋体" w:hint="eastAsia"/>
          <w:kern w:val="0"/>
          <w:sz w:val="24"/>
        </w:rPr>
        <w:t xml:space="preserve">   </w:t>
      </w:r>
    </w:p>
    <w:p w14:paraId="75392CF5" w14:textId="61DAD45C" w:rsidR="006C3188" w:rsidRDefault="006C3188" w:rsidP="006C3188">
      <w:pPr>
        <w:topLinePunct/>
        <w:adjustRightInd w:val="0"/>
        <w:snapToGrid w:val="0"/>
        <w:spacing w:line="264" w:lineRule="auto"/>
        <w:rPr>
          <w:rFonts w:ascii="宋体" w:hAnsi="宋体" w:cs="宋体" w:hint="eastAsia"/>
          <w:kern w:val="0"/>
          <w:sz w:val="24"/>
        </w:rPr>
      </w:pPr>
      <w:r>
        <w:rPr>
          <w:noProof/>
        </w:rPr>
        <mc:AlternateContent>
          <mc:Choice Requires="wps">
            <w:drawing>
              <wp:anchor distT="0" distB="0" distL="114300" distR="114300" simplePos="0" relativeHeight="251666432" behindDoc="0" locked="0" layoutInCell="1" allowOverlap="1" wp14:anchorId="614A5660" wp14:editId="014987DC">
                <wp:simplePos x="0" y="0"/>
                <wp:positionH relativeFrom="column">
                  <wp:posOffset>2710815</wp:posOffset>
                </wp:positionH>
                <wp:positionV relativeFrom="paragraph">
                  <wp:posOffset>139700</wp:posOffset>
                </wp:positionV>
                <wp:extent cx="1104900" cy="371475"/>
                <wp:effectExtent l="18415" t="12700" r="19685" b="34925"/>
                <wp:wrapNone/>
                <wp:docPr id="33" name="直线连接符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04900" cy="371475"/>
                        </a:xfrm>
                        <a:prstGeom prst="line">
                          <a:avLst/>
                        </a:prstGeom>
                        <a:noFill/>
                        <a:ln w="9525" cmpd="sng">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F8BB96" id="直线连接符 33" o:spid="_x0000_s1026" style="position:absolute;left:0;text-align:lef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3.45pt,11pt" to="300.45pt,40.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">
                <v:stroke endarrow="block"/>
              </v:line>
            </w:pict>
          </mc:Fallback>
        </mc:AlternateContent>
      </w:r>
      <w:r>
        <w:rPr>
          <w:noProof/>
        </w:rPr>
        <mc:AlternateContent>
          <mc:Choice Requires="wps">
            <w:drawing>
              <wp:anchor distT="0" distB="0" distL="114300" distR="114300" simplePos="0" relativeHeight="251665408" behindDoc="0" locked="0" layoutInCell="1" allowOverlap="1" wp14:anchorId="7BE09BD4" wp14:editId="7CEDA636">
                <wp:simplePos x="0" y="0"/>
                <wp:positionH relativeFrom="column">
                  <wp:posOffset>1024890</wp:posOffset>
                </wp:positionH>
                <wp:positionV relativeFrom="paragraph">
                  <wp:posOffset>130175</wp:posOffset>
                </wp:positionV>
                <wp:extent cx="1162050" cy="352425"/>
                <wp:effectExtent l="8890" t="15875" r="22860" b="50800"/>
                <wp:wrapNone/>
                <wp:docPr id="32" name="直线连接符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162050" cy="352425"/>
                        </a:xfrm>
                        <a:prstGeom prst="line">
                          <a:avLst/>
                        </a:prstGeom>
                        <a:noFill/>
                        <a:ln w="9525" cmpd="sng">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398B30" id="直线连接符 32" o:spid="_x0000_s1026" style="position:absolute;left:0;text-align:left;flip:x;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0.7pt,10.25pt" to="172.2pt,38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">
                <v:stroke endarrow="block"/>
              </v:line>
            </w:pict>
          </mc:Fallback>
        </mc:AlternateContent>
      </w:r>
      <w:r>
        <w:rPr>
          <w:rFonts w:ascii="宋体" w:hAnsi="宋体" w:cs="宋体" w:hint="eastAsia"/>
          <w:kern w:val="0"/>
          <w:sz w:val="24"/>
        </w:rPr>
        <w:t xml:space="preserve">             </w:t>
      </w:r>
    </w:p>
    <w:p w14:paraId="2D7E9DB4" w14:textId="10F9F34C" w:rsidR="006C3188" w:rsidRDefault="002C119F" w:rsidP="006C3188">
      <w:pPr>
        <w:topLinePunct/>
        <w:adjustRightInd w:val="0"/>
        <w:snapToGrid w:val="0"/>
        <w:spacing w:line="264" w:lineRule="auto"/>
        <w:rPr>
          <w:rFonts w:ascii="宋体" w:hAnsi="宋体" w:cs="宋体" w:hint="eastAsia"/>
          <w:kern w:val="0"/>
          <w:sz w:val="24"/>
        </w:rPr>
      </w:pPr>
      <w:r>
        <w:rPr>
          <w:rFonts w:ascii="宋体" w:hAnsi="宋体" w:cs="宋体" w:hint="eastAsia"/>
          <w:kern w:val="0"/>
          <w:sz w:val="24"/>
        </w:rPr>
        <w:t xml:space="preserve"> </w:t>
      </w:r>
      <w:r w:rsidR="006C3188">
        <w:rPr>
          <w:rFonts w:ascii="宋体" w:hAnsi="宋体" w:cs="宋体" w:hint="eastAsia"/>
          <w:kern w:val="0"/>
          <w:sz w:val="24"/>
        </w:rPr>
        <w:t>第1步pid1=</w:t>
      </w:r>
      <w:r>
        <w:rPr>
          <w:rFonts w:ascii="宋体" w:hAnsi="宋体" w:cs="宋体" w:hint="eastAsia"/>
          <w:kern w:val="0"/>
          <w:sz w:val="24"/>
        </w:rPr>
        <w:t>1218</w:t>
      </w:r>
      <w:r w:rsidR="006C3188">
        <w:rPr>
          <w:rFonts w:ascii="宋体" w:hAnsi="宋体" w:cs="宋体" w:hint="eastAsia"/>
          <w:kern w:val="0"/>
          <w:sz w:val="24"/>
        </w:rPr>
        <w:t xml:space="preserve">       </w:t>
      </w:r>
      <w:r>
        <w:rPr>
          <w:rFonts w:ascii="宋体" w:hAnsi="宋体" w:cs="宋体" w:hint="eastAsia"/>
          <w:kern w:val="0"/>
          <w:sz w:val="24"/>
        </w:rPr>
        <w:t xml:space="preserve">                      </w:t>
      </w:r>
      <w:r w:rsidR="006C3188">
        <w:rPr>
          <w:rFonts w:ascii="宋体" w:hAnsi="宋体" w:cs="宋体" w:hint="eastAsia"/>
          <w:kern w:val="0"/>
          <w:sz w:val="24"/>
        </w:rPr>
        <w:t xml:space="preserve">   </w:t>
      </w:r>
      <w:r>
        <w:rPr>
          <w:rFonts w:ascii="宋体" w:hAnsi="宋体" w:cs="宋体" w:hint="eastAsia"/>
          <w:kern w:val="0"/>
          <w:sz w:val="24"/>
        </w:rPr>
        <w:t>第2步pid2=1219</w:t>
      </w:r>
    </w:p>
    <w:p w14:paraId="6D74CF0A" w14:textId="74B590AB" w:rsidR="006C3188" w:rsidRDefault="006C3188" w:rsidP="006C3188">
      <w:pPr>
        <w:topLinePunct/>
        <w:adjustRightInd w:val="0"/>
        <w:snapToGrid w:val="0"/>
        <w:spacing w:line="264" w:lineRule="auto"/>
        <w:rPr>
          <w:rFonts w:ascii="宋体" w:hAnsi="宋体" w:cs="宋体" w:hint="eastAsia"/>
          <w:kern w:val="0"/>
          <w:sz w:val="24"/>
        </w:rPr>
      </w:pPr>
      <w:r>
        <w:rPr>
          <w:noProof/>
        </w:rPr>
        <mc:AlternateContent>
          <mc:Choice Requires="wps">
            <w:drawing>
              <wp:anchor distT="0" distB="0" distL="114300" distR="114300" simplePos="0" relativeHeight="251660288" behindDoc="0" locked="0" layoutInCell="1" allowOverlap="1" wp14:anchorId="72C716FD" wp14:editId="440E54AA">
                <wp:simplePos x="0" y="0"/>
                <wp:positionH relativeFrom="column">
                  <wp:posOffset>3461385</wp:posOffset>
                </wp:positionH>
                <wp:positionV relativeFrom="paragraph">
                  <wp:posOffset>130175</wp:posOffset>
                </wp:positionV>
                <wp:extent cx="1169035" cy="449580"/>
                <wp:effectExtent l="0" t="3175" r="17780" b="17145"/>
                <wp:wrapNone/>
                <wp:docPr id="31" name="文本框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9035" cy="449580"/>
                        </a:xfrm>
                        <a:prstGeom prst="rect">
                          <a:avLst/>
                        </a:prstGeom>
                        <a:solidFill>
                          <a:srgbClr val="FFFFFF"/>
                        </a:solidFill>
                        <a:ln w="9525" cmpd="sng">
                          <a:solidFill>
                            <a:srgbClr val="000000"/>
                          </a:solidFill>
                          <a:miter lim="800000"/>
                          <a:headEnd/>
                          <a:tailEnd/>
                        </a:ln>
                      </wps:spPr>
                      <wps:txbx>
                        <w:txbxContent>
                          <w:p w14:paraId="7BB9933D" w14:textId="0DC37B8E" w:rsidR="00552525" w:rsidRDefault="00552525" w:rsidP="002C119F">
                            <w:pPr>
                              <w:rPr>
                                <w:rFonts w:hint="eastAsia"/>
                              </w:rPr>
                            </w:pPr>
                            <w:r>
                              <w:rPr>
                                <w:rFonts w:hint="eastAsia"/>
                              </w:rPr>
                              <w:t>父进程（进程</w:t>
                            </w:r>
                            <w:r>
                              <w:rPr>
                                <w:rFonts w:hint="eastAsia"/>
                              </w:rPr>
                              <w:t>2</w:t>
                            </w:r>
                            <w:r>
                              <w:rPr>
                                <w:rFonts w:hint="eastAsia"/>
                              </w:rPr>
                              <w:t>）</w:t>
                            </w:r>
                          </w:p>
                          <w:p w14:paraId="4E2AD401" w14:textId="77777777" w:rsidR="00552525" w:rsidRDefault="00552525" w:rsidP="006C3188">
                            <w:pPr>
                              <w:rPr>
                                <w:rFonts w:hint="eastAsia"/>
                              </w:rPr>
                            </w:pPr>
                            <w:r>
                              <w:rPr>
                                <w:rFonts w:hint="eastAsia"/>
                              </w:rPr>
                              <w:t>ID</w:t>
                            </w:r>
                            <w:r>
                              <w:rPr>
                                <w:rFonts w:hint="eastAsia"/>
                              </w:rPr>
                              <w:t>为</w:t>
                            </w:r>
                            <w:r>
                              <w:rPr>
                                <w:rFonts w:hint="eastAsia"/>
                              </w:rPr>
                              <w:t>3539</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2C716FD" id="文本框 31" o:spid="_x0000_s1027" type="#_x0000_t202" style="position:absolute;left:0;text-align:left;margin-left:272.55pt;margin-top:10.25pt;width:92.05pt;height:35.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">
                <v:textbox>
                  <w:txbxContent>
                    <w:p w14:paraId="7BB9933D" w14:textId="0DC37B8E" w:rsidR="00552525" w:rsidRDefault="00552525" w:rsidP="002C119F">
                      <w:pPr>
                        <w:rPr>
                          <w:rFonts w:hint="eastAsia"/>
                        </w:rPr>
                      </w:pPr>
                      <w:r>
                        <w:rPr>
                          <w:rFonts w:hint="eastAsia"/>
                        </w:rPr>
                        <w:t>父进程（进程</w:t>
                      </w:r>
                      <w:r>
                        <w:rPr>
                          <w:rFonts w:hint="eastAsia"/>
                        </w:rPr>
                        <w:t>2</w:t>
                      </w:r>
                      <w:r>
                        <w:rPr>
                          <w:rFonts w:hint="eastAsia"/>
                        </w:rPr>
                        <w:t>）</w:t>
                      </w:r>
                    </w:p>
                    <w:p w14:paraId="4E2AD401" w14:textId="77777777" w:rsidR="00552525" w:rsidRDefault="00552525" w:rsidP="006C3188">
                      <w:pPr>
                        <w:rPr>
                          <w:rFonts w:hint="eastAsia"/>
                        </w:rPr>
                      </w:pPr>
                      <w:r>
                        <w:rPr>
                          <w:rFonts w:hint="eastAsia"/>
                        </w:rPr>
                        <w:t>ID</w:t>
                      </w:r>
                      <w:r>
                        <w:rPr>
                          <w:rFonts w:hint="eastAsia"/>
                        </w:rPr>
                        <w:t>为</w:t>
                      </w:r>
                      <w:r>
                        <w:rPr>
                          <w:rFonts w:hint="eastAsia"/>
                        </w:rPr>
                        <w:t>3539</w:t>
                      </w: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5AC9D53B" wp14:editId="74D2C41D">
                <wp:simplePos x="0" y="0"/>
                <wp:positionH relativeFrom="column">
                  <wp:posOffset>239395</wp:posOffset>
                </wp:positionH>
                <wp:positionV relativeFrom="paragraph">
                  <wp:posOffset>99060</wp:posOffset>
                </wp:positionV>
                <wp:extent cx="1235710" cy="328930"/>
                <wp:effectExtent l="0" t="0" r="10795" b="16510"/>
                <wp:wrapNone/>
                <wp:docPr id="30" name="文本框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35710" cy="328930"/>
                        </a:xfrm>
                        <a:prstGeom prst="rect">
                          <a:avLst/>
                        </a:prstGeom>
                        <a:solidFill>
                          <a:srgbClr val="FFFFFF"/>
                        </a:solidFill>
                        <a:ln w="9525" cmpd="sng">
                          <a:solidFill>
                            <a:srgbClr val="000000"/>
                          </a:solidFill>
                          <a:miter lim="800000"/>
                          <a:headEnd/>
                          <a:tailEnd/>
                        </a:ln>
                      </wps:spPr>
                      <wps:txbx>
                        <w:txbxContent>
                          <w:p w14:paraId="0A0B6CDF" w14:textId="77777777" w:rsidR="00552525" w:rsidRDefault="00552525" w:rsidP="006C3188">
                            <w:pPr>
                              <w:rPr>
                                <w:rFonts w:hint="eastAsia"/>
                              </w:rPr>
                            </w:pPr>
                            <w:r>
                              <w:rPr>
                                <w:rFonts w:hint="eastAsia"/>
                              </w:rPr>
                              <w:t>父进程（进程</w:t>
                            </w:r>
                            <w:r>
                              <w:rPr>
                                <w:rFonts w:hint="eastAsia"/>
                              </w:rPr>
                              <w:t>1</w:t>
                            </w:r>
                            <w:r>
                              <w:rPr>
                                <w:rFonts w:hint="eastAsia"/>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C9D53B" id="文本框 30" o:spid="_x0000_s1028" type="#_x0000_t202" style="position:absolute;left:0;text-align:left;margin-left:18.85pt;margin-top:7.8pt;width:97.3pt;height:25.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">
                <v:textbox>
                  <w:txbxContent>
                    <w:p w14:paraId="0A0B6CDF" w14:textId="77777777" w:rsidR="00552525" w:rsidRDefault="00552525" w:rsidP="006C3188">
                      <w:pPr>
                        <w:rPr>
                          <w:rFonts w:hint="eastAsia"/>
                        </w:rPr>
                      </w:pPr>
                      <w:r>
                        <w:rPr>
                          <w:rFonts w:hint="eastAsia"/>
                        </w:rPr>
                        <w:t>父进程（进程</w:t>
                      </w:r>
                      <w:r>
                        <w:rPr>
                          <w:rFonts w:hint="eastAsia"/>
                        </w:rPr>
                        <w:t>1</w:t>
                      </w:r>
                      <w:r>
                        <w:rPr>
                          <w:rFonts w:hint="eastAsia"/>
                        </w:rPr>
                        <w:t>）</w:t>
                      </w:r>
                    </w:p>
                  </w:txbxContent>
                </v:textbox>
              </v:shape>
            </w:pict>
          </mc:Fallback>
        </mc:AlternateContent>
      </w:r>
    </w:p>
    <w:p w14:paraId="3537ABDE" w14:textId="7520435C" w:rsidR="006C3188" w:rsidRDefault="006C3188" w:rsidP="006C3188">
      <w:pPr>
        <w:topLinePunct/>
        <w:adjustRightInd w:val="0"/>
        <w:snapToGrid w:val="0"/>
        <w:spacing w:line="264" w:lineRule="auto"/>
        <w:rPr>
          <w:rFonts w:ascii="宋体" w:hAnsi="宋体" w:cs="宋体" w:hint="eastAsia"/>
          <w:kern w:val="0"/>
          <w:sz w:val="24"/>
        </w:rPr>
      </w:pPr>
    </w:p>
    <w:p w14:paraId="33C93998" w14:textId="71C521AC" w:rsidR="006C3188" w:rsidRDefault="002C119F" w:rsidP="006C3188">
      <w:pPr>
        <w:topLinePunct/>
        <w:adjustRightInd w:val="0"/>
        <w:snapToGrid w:val="0"/>
        <w:spacing w:line="264" w:lineRule="auto"/>
        <w:rPr>
          <w:rFonts w:ascii="宋体" w:hAnsi="宋体" w:cs="宋体" w:hint="eastAsia"/>
          <w:kern w:val="0"/>
          <w:sz w:val="24"/>
        </w:rPr>
      </w:pPr>
      <w:r>
        <w:rPr>
          <w:noProof/>
        </w:rPr>
        <mc:AlternateContent>
          <mc:Choice Requires="wps">
            <w:drawing>
              <wp:anchor distT="0" distB="0" distL="114300" distR="114300" simplePos="0" relativeHeight="251669504" behindDoc="0" locked="0" layoutInCell="1" allowOverlap="1" wp14:anchorId="42A6C897" wp14:editId="54BA7BE1">
                <wp:simplePos x="0" y="0"/>
                <wp:positionH relativeFrom="column">
                  <wp:posOffset>800100</wp:posOffset>
                </wp:positionH>
                <wp:positionV relativeFrom="paragraph">
                  <wp:posOffset>76200</wp:posOffset>
                </wp:positionV>
                <wp:extent cx="1270" cy="593823"/>
                <wp:effectExtent l="50800" t="0" r="74930" b="66675"/>
                <wp:wrapNone/>
                <wp:docPr id="26" name="直线连接符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70" cy="593823"/>
                        </a:xfrm>
                        <a:prstGeom prst="line">
                          <a:avLst/>
                        </a:prstGeom>
                        <a:noFill/>
                        <a:ln w="9525" cmpd="sng">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782E9E0" id="直线连接符 26" o:spid="_x0000_s1026" style="position:absolute;left:0;text-align:lef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3pt,6pt" to="63.1pt,52.7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">
                <v:stroke endarrow="block"/>
              </v:line>
            </w:pict>
          </mc:Fallback>
        </mc:AlternateContent>
      </w:r>
    </w:p>
    <w:p w14:paraId="49B33CCF" w14:textId="4C91AC14" w:rsidR="006C3188" w:rsidRDefault="002C119F" w:rsidP="006C3188">
      <w:pPr>
        <w:tabs>
          <w:tab w:val="left" w:pos="2323"/>
        </w:tabs>
        <w:topLinePunct/>
        <w:adjustRightInd w:val="0"/>
        <w:snapToGrid w:val="0"/>
        <w:spacing w:line="264" w:lineRule="auto"/>
        <w:rPr>
          <w:rFonts w:ascii="宋体" w:hAnsi="宋体" w:cs="宋体" w:hint="eastAsia"/>
          <w:kern w:val="0"/>
          <w:sz w:val="24"/>
        </w:rPr>
      </w:pPr>
      <w:r>
        <w:rPr>
          <w:rFonts w:ascii="宋体" w:hAnsi="宋体" w:cs="宋体" w:hint="eastAsia"/>
          <w:kern w:val="0"/>
          <w:sz w:val="24"/>
        </w:rPr>
        <w:t xml:space="preserve">           </w:t>
      </w:r>
      <w:r w:rsidR="006C3188">
        <w:rPr>
          <w:rFonts w:ascii="宋体" w:hAnsi="宋体" w:cs="宋体" w:hint="eastAsia"/>
          <w:kern w:val="0"/>
          <w:sz w:val="24"/>
        </w:rPr>
        <w:t>第3步</w:t>
      </w:r>
      <w:r>
        <w:rPr>
          <w:rFonts w:ascii="宋体" w:hAnsi="宋体" w:cs="宋体" w:hint="eastAsia"/>
          <w:kern w:val="0"/>
          <w:sz w:val="24"/>
        </w:rPr>
        <w:t>pid2=1220</w:t>
      </w:r>
    </w:p>
    <w:p w14:paraId="7C309AB3" w14:textId="0F93D195" w:rsidR="006C3188" w:rsidRDefault="006C3188" w:rsidP="006C3188">
      <w:pPr>
        <w:topLinePunct/>
        <w:adjustRightInd w:val="0"/>
        <w:snapToGrid w:val="0"/>
        <w:spacing w:line="264" w:lineRule="auto"/>
        <w:rPr>
          <w:rFonts w:ascii="宋体" w:hAnsi="宋体" w:cs="宋体" w:hint="eastAsia"/>
          <w:kern w:val="0"/>
          <w:sz w:val="24"/>
        </w:rPr>
      </w:pPr>
    </w:p>
    <w:p w14:paraId="6FABCC7F" w14:textId="34DBEEB0" w:rsidR="006C3188" w:rsidRDefault="002C119F" w:rsidP="006C3188">
      <w:pPr>
        <w:tabs>
          <w:tab w:val="left" w:pos="2173"/>
        </w:tabs>
        <w:topLinePunct/>
        <w:adjustRightInd w:val="0"/>
        <w:snapToGrid w:val="0"/>
        <w:spacing w:line="264" w:lineRule="auto"/>
        <w:rPr>
          <w:rFonts w:ascii="宋体" w:hAnsi="宋体" w:cs="宋体" w:hint="eastAsia"/>
          <w:kern w:val="0"/>
          <w:sz w:val="24"/>
        </w:rPr>
      </w:pPr>
      <w:r>
        <w:rPr>
          <w:noProof/>
        </w:rPr>
        <mc:AlternateContent>
          <mc:Choice Requires="wps">
            <w:drawing>
              <wp:anchor distT="0" distB="0" distL="114300" distR="114300" simplePos="0" relativeHeight="251661312" behindDoc="0" locked="0" layoutInCell="1" allowOverlap="1" wp14:anchorId="6790AE88" wp14:editId="112F3D95">
                <wp:simplePos x="0" y="0"/>
                <wp:positionH relativeFrom="column">
                  <wp:posOffset>233387</wp:posOffset>
                </wp:positionH>
                <wp:positionV relativeFrom="paragraph">
                  <wp:posOffset>119429</wp:posOffset>
                </wp:positionV>
                <wp:extent cx="1235710" cy="328930"/>
                <wp:effectExtent l="1270" t="635" r="7620" b="13335"/>
                <wp:wrapNone/>
                <wp:docPr id="14" name="文本框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35710" cy="328930"/>
                        </a:xfrm>
                        <a:prstGeom prst="rect">
                          <a:avLst/>
                        </a:prstGeom>
                        <a:solidFill>
                          <a:srgbClr val="FFFFFF"/>
                        </a:solidFill>
                        <a:ln w="9525" cmpd="sng">
                          <a:solidFill>
                            <a:srgbClr val="000000"/>
                          </a:solidFill>
                          <a:miter lim="800000"/>
                          <a:headEnd/>
                          <a:tailEnd/>
                        </a:ln>
                      </wps:spPr>
                      <wps:txbx>
                        <w:txbxContent>
                          <w:p w14:paraId="4CB714A6" w14:textId="733A1F38" w:rsidR="00552525" w:rsidRDefault="00552525" w:rsidP="002C119F">
                            <w:pPr>
                              <w:jc w:val="center"/>
                              <w:rPr>
                                <w:rFonts w:hint="eastAsia"/>
                              </w:rPr>
                            </w:pPr>
                            <w:r>
                              <w:rPr>
                                <w:rFonts w:hint="eastAsia"/>
                              </w:rPr>
                              <w:t>子进程</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90AE88" id="文本框 14" o:spid="_x0000_s1029" type="#_x0000_t202" style="position:absolute;left:0;text-align:left;margin-left:18.4pt;margin-top:9.4pt;width:97.3pt;height:25.9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">
                <v:textbox>
                  <w:txbxContent>
                    <w:p w14:paraId="4CB714A6" w14:textId="733A1F38" w:rsidR="00552525" w:rsidRDefault="00552525" w:rsidP="002C119F">
                      <w:pPr>
                        <w:jc w:val="center"/>
                        <w:rPr>
                          <w:rFonts w:hint="eastAsia"/>
                        </w:rPr>
                      </w:pPr>
                      <w:r>
                        <w:rPr>
                          <w:rFonts w:hint="eastAsia"/>
                        </w:rPr>
                        <w:t>子进程</w:t>
                      </w:r>
                    </w:p>
                  </w:txbxContent>
                </v:textbox>
              </v:shape>
            </w:pict>
          </mc:Fallback>
        </mc:AlternateContent>
      </w:r>
      <w:r w:rsidR="006C3188">
        <w:rPr>
          <w:rFonts w:ascii="宋体" w:hAnsi="宋体" w:cs="宋体" w:hint="eastAsia"/>
          <w:kern w:val="0"/>
          <w:sz w:val="24"/>
        </w:rPr>
        <w:tab/>
      </w:r>
    </w:p>
    <w:p w14:paraId="031BD1CF" w14:textId="77777777" w:rsidR="002F4692" w:rsidRDefault="002F4692" w:rsidP="002F4692">
      <w:pPr>
        <w:topLinePunct/>
        <w:adjustRightInd w:val="0"/>
        <w:snapToGrid w:val="0"/>
        <w:spacing w:line="264" w:lineRule="auto"/>
        <w:rPr>
          <w:rFonts w:ascii="宋体" w:hAnsi="宋体" w:cs="宋体" w:hint="eastAsia"/>
          <w:kern w:val="0"/>
          <w:sz w:val="24"/>
        </w:rPr>
      </w:pPr>
    </w:p>
    <w:p w14:paraId="3E644334" w14:textId="77777777" w:rsidR="002F4692" w:rsidRDefault="002F4692" w:rsidP="00A94628">
      <w:pPr>
        <w:adjustRightInd w:val="0"/>
        <w:snapToGrid w:val="0"/>
        <w:spacing w:line="288" w:lineRule="auto"/>
        <w:rPr>
          <w:rFonts w:ascii="宋体" w:hAnsi="宋体" w:cs="宋体" w:hint="eastAsia"/>
          <w:kern w:val="0"/>
          <w:sz w:val="24"/>
        </w:rPr>
      </w:pPr>
      <w:r w:rsidRPr="002F4692">
        <w:rPr>
          <w:rFonts w:ascii="宋体" w:hAnsi="宋体" w:cs="宋体" w:hint="eastAsia"/>
          <w:b/>
          <w:kern w:val="0"/>
          <w:sz w:val="24"/>
        </w:rPr>
        <w:lastRenderedPageBreak/>
        <w:t>(2)参考下面的相关程序实例，编写一个管道实验程序，实现两个进程之间的数据通信。</w:t>
      </w:r>
      <w:r w:rsidRPr="002F4692">
        <w:rPr>
          <w:rFonts w:ascii="宋体" w:hAnsi="宋体" w:cs="宋体" w:hint="eastAsia"/>
          <w:kern w:val="0"/>
          <w:sz w:val="24"/>
        </w:rPr>
        <w:t>要求：父进程顺序写入</w:t>
      </w:r>
      <w:r>
        <w:rPr>
          <w:rFonts w:ascii="宋体" w:hAnsi="宋体" w:cs="宋体" w:hint="eastAsia"/>
          <w:kern w:val="0"/>
          <w:sz w:val="24"/>
        </w:rPr>
        <w:t>若干个字符串</w:t>
      </w:r>
      <w:r w:rsidRPr="002F4692">
        <w:rPr>
          <w:rFonts w:ascii="宋体" w:hAnsi="宋体" w:cs="宋体" w:hint="eastAsia"/>
          <w:kern w:val="0"/>
          <w:sz w:val="24"/>
        </w:rPr>
        <w:t>，子进程</w:t>
      </w:r>
      <w:r>
        <w:rPr>
          <w:rFonts w:ascii="宋体" w:hAnsi="宋体" w:cs="宋体" w:hint="eastAsia"/>
          <w:kern w:val="0"/>
          <w:sz w:val="24"/>
        </w:rPr>
        <w:t>顺序</w:t>
      </w:r>
      <w:r w:rsidRPr="002F4692">
        <w:rPr>
          <w:rFonts w:ascii="宋体" w:hAnsi="宋体" w:cs="宋体" w:hint="eastAsia"/>
          <w:kern w:val="0"/>
          <w:sz w:val="24"/>
        </w:rPr>
        <w:t>读出内容，并写入文件pip</w:t>
      </w:r>
      <w:r>
        <w:rPr>
          <w:rFonts w:ascii="宋体" w:hAnsi="宋体" w:cs="宋体" w:hint="eastAsia"/>
          <w:kern w:val="0"/>
          <w:sz w:val="24"/>
        </w:rPr>
        <w:t>le</w:t>
      </w:r>
      <w:r w:rsidRPr="002F4692">
        <w:rPr>
          <w:rFonts w:ascii="宋体" w:hAnsi="宋体" w:cs="宋体" w:hint="eastAsia"/>
          <w:kern w:val="0"/>
          <w:sz w:val="24"/>
        </w:rPr>
        <w:t>.txt，并显示出来。</w:t>
      </w:r>
    </w:p>
    <w:p w14:paraId="2772F7D6" w14:textId="77777777" w:rsidR="002F4692" w:rsidRDefault="002F4692" w:rsidP="00A94628">
      <w:pPr>
        <w:adjustRightInd w:val="0"/>
        <w:snapToGrid w:val="0"/>
        <w:spacing w:line="288" w:lineRule="auto"/>
        <w:rPr>
          <w:rFonts w:ascii="宋体" w:hAnsi="宋体" w:cs="宋体" w:hint="eastAsia"/>
          <w:kern w:val="0"/>
          <w:sz w:val="24"/>
        </w:rPr>
      </w:pPr>
      <w:r>
        <w:rPr>
          <w:rFonts w:ascii="宋体" w:hAnsi="宋体" w:cs="宋体" w:hint="eastAsia"/>
          <w:kern w:val="0"/>
          <w:sz w:val="24"/>
        </w:rPr>
        <w:t>（写出设计步骤、数据结构、关键代码、实验结果及其分析说明）</w:t>
      </w:r>
    </w:p>
    <w:p w14:paraId="009A8D56" w14:textId="77777777" w:rsidR="002F4692" w:rsidRPr="002F4692" w:rsidRDefault="002F4692" w:rsidP="002F4692">
      <w:pPr>
        <w:adjustRightInd w:val="0"/>
        <w:snapToGrid w:val="0"/>
        <w:spacing w:line="264" w:lineRule="auto"/>
        <w:rPr>
          <w:rFonts w:ascii="宋体" w:hAnsi="宋体" w:cs="宋体" w:hint="eastAsia"/>
          <w:kern w:val="0"/>
          <w:sz w:val="24"/>
        </w:rPr>
      </w:pPr>
    </w:p>
    <w:p w14:paraId="442CBF62" w14:textId="77777777" w:rsidR="00D63B29" w:rsidRDefault="00D63B29" w:rsidP="00D63B29">
      <w:pPr>
        <w:adjustRightInd w:val="0"/>
        <w:snapToGrid w:val="0"/>
        <w:spacing w:line="264" w:lineRule="auto"/>
        <w:rPr>
          <w:rFonts w:ascii="宋体" w:cs="宋体" w:hint="eastAsia"/>
          <w:kern w:val="0"/>
          <w:sz w:val="24"/>
        </w:rPr>
      </w:pPr>
      <w:r>
        <w:rPr>
          <w:rFonts w:ascii="宋体" w:cs="宋体" w:hint="eastAsia"/>
          <w:kern w:val="0"/>
          <w:sz w:val="24"/>
        </w:rPr>
        <w:t>主要代码：</w:t>
      </w:r>
    </w:p>
    <w:p w14:paraId="03B6F3B7" w14:textId="77777777" w:rsidR="00D63B29" w:rsidRPr="003138C0" w:rsidRDefault="00D63B29" w:rsidP="00D63B29">
      <w:pPr>
        <w:adjustRightInd w:val="0"/>
        <w:snapToGrid w:val="0"/>
        <w:spacing w:line="264" w:lineRule="auto"/>
        <w:rPr>
          <w:rFonts w:ascii="宋体" w:cs="宋体"/>
          <w:kern w:val="0"/>
          <w:sz w:val="24"/>
        </w:rPr>
      </w:pPr>
      <w:r w:rsidRPr="003138C0">
        <w:rPr>
          <w:rFonts w:ascii="宋体" w:cs="宋体"/>
          <w:kern w:val="0"/>
          <w:sz w:val="24"/>
        </w:rPr>
        <w:t>#include &lt;</w:t>
      </w:r>
      <w:proofErr w:type="spellStart"/>
      <w:r w:rsidRPr="003138C0">
        <w:rPr>
          <w:rFonts w:ascii="宋体" w:cs="宋体"/>
          <w:kern w:val="0"/>
          <w:sz w:val="24"/>
        </w:rPr>
        <w:t>stdio.h</w:t>
      </w:r>
      <w:proofErr w:type="spellEnd"/>
      <w:r w:rsidRPr="003138C0">
        <w:rPr>
          <w:rFonts w:ascii="宋体" w:cs="宋体"/>
          <w:kern w:val="0"/>
          <w:sz w:val="24"/>
        </w:rPr>
        <w:t>&gt;</w:t>
      </w:r>
    </w:p>
    <w:p w14:paraId="1CB05BA5" w14:textId="77777777" w:rsidR="00D63B29" w:rsidRPr="003138C0" w:rsidRDefault="00D63B29" w:rsidP="00D63B29">
      <w:pPr>
        <w:adjustRightInd w:val="0"/>
        <w:snapToGrid w:val="0"/>
        <w:spacing w:line="264" w:lineRule="auto"/>
        <w:rPr>
          <w:rFonts w:ascii="宋体" w:cs="宋体"/>
          <w:kern w:val="0"/>
          <w:sz w:val="24"/>
        </w:rPr>
      </w:pPr>
      <w:r w:rsidRPr="003138C0">
        <w:rPr>
          <w:rFonts w:ascii="宋体" w:cs="宋体"/>
          <w:kern w:val="0"/>
          <w:sz w:val="24"/>
        </w:rPr>
        <w:t>#include &lt;</w:t>
      </w:r>
      <w:proofErr w:type="spellStart"/>
      <w:r w:rsidRPr="003138C0">
        <w:rPr>
          <w:rFonts w:ascii="宋体" w:cs="宋体"/>
          <w:kern w:val="0"/>
          <w:sz w:val="24"/>
        </w:rPr>
        <w:t>fcntl.h</w:t>
      </w:r>
      <w:proofErr w:type="spellEnd"/>
      <w:r w:rsidRPr="003138C0">
        <w:rPr>
          <w:rFonts w:ascii="宋体" w:cs="宋体"/>
          <w:kern w:val="0"/>
          <w:sz w:val="24"/>
        </w:rPr>
        <w:t>&gt;</w:t>
      </w:r>
    </w:p>
    <w:p w14:paraId="34B88A34" w14:textId="77777777" w:rsidR="00D63B29" w:rsidRPr="003138C0" w:rsidRDefault="00D63B29" w:rsidP="00D63B29">
      <w:pPr>
        <w:adjustRightInd w:val="0"/>
        <w:snapToGrid w:val="0"/>
        <w:spacing w:line="264" w:lineRule="auto"/>
        <w:rPr>
          <w:rFonts w:ascii="宋体" w:cs="宋体"/>
          <w:kern w:val="0"/>
          <w:sz w:val="24"/>
        </w:rPr>
      </w:pPr>
      <w:r w:rsidRPr="003138C0">
        <w:rPr>
          <w:rFonts w:ascii="宋体" w:cs="宋体"/>
          <w:kern w:val="0"/>
          <w:sz w:val="24"/>
        </w:rPr>
        <w:t>#include &lt;</w:t>
      </w:r>
      <w:proofErr w:type="spellStart"/>
      <w:r w:rsidRPr="003138C0">
        <w:rPr>
          <w:rFonts w:ascii="宋体" w:cs="宋体"/>
          <w:kern w:val="0"/>
          <w:sz w:val="24"/>
        </w:rPr>
        <w:t>unistd.h</w:t>
      </w:r>
      <w:proofErr w:type="spellEnd"/>
      <w:r w:rsidRPr="003138C0">
        <w:rPr>
          <w:rFonts w:ascii="宋体" w:cs="宋体"/>
          <w:kern w:val="0"/>
          <w:sz w:val="24"/>
        </w:rPr>
        <w:t>&gt;</w:t>
      </w:r>
    </w:p>
    <w:p w14:paraId="269ACEC0" w14:textId="77777777" w:rsidR="00D63B29" w:rsidRPr="003138C0" w:rsidRDefault="00D63B29" w:rsidP="00D63B29">
      <w:pPr>
        <w:adjustRightInd w:val="0"/>
        <w:snapToGrid w:val="0"/>
        <w:spacing w:line="264" w:lineRule="auto"/>
        <w:rPr>
          <w:rFonts w:ascii="宋体" w:cs="宋体"/>
          <w:kern w:val="0"/>
          <w:sz w:val="24"/>
        </w:rPr>
      </w:pPr>
      <w:r w:rsidRPr="003138C0">
        <w:rPr>
          <w:rFonts w:ascii="宋体" w:cs="宋体"/>
          <w:kern w:val="0"/>
          <w:sz w:val="24"/>
        </w:rPr>
        <w:t>#include &lt;sys/</w:t>
      </w:r>
      <w:proofErr w:type="spellStart"/>
      <w:r w:rsidRPr="003138C0">
        <w:rPr>
          <w:rFonts w:ascii="宋体" w:cs="宋体"/>
          <w:kern w:val="0"/>
          <w:sz w:val="24"/>
        </w:rPr>
        <w:t>types.h</w:t>
      </w:r>
      <w:proofErr w:type="spellEnd"/>
      <w:r w:rsidRPr="003138C0">
        <w:rPr>
          <w:rFonts w:ascii="宋体" w:cs="宋体"/>
          <w:kern w:val="0"/>
          <w:sz w:val="24"/>
        </w:rPr>
        <w:t>&gt;</w:t>
      </w:r>
    </w:p>
    <w:p w14:paraId="1BFA57C5" w14:textId="77777777" w:rsidR="00D63B29" w:rsidRPr="003138C0" w:rsidRDefault="00D63B29" w:rsidP="00D63B29">
      <w:pPr>
        <w:adjustRightInd w:val="0"/>
        <w:snapToGrid w:val="0"/>
        <w:spacing w:line="264" w:lineRule="auto"/>
        <w:rPr>
          <w:rFonts w:ascii="宋体" w:cs="宋体"/>
          <w:kern w:val="0"/>
          <w:sz w:val="24"/>
        </w:rPr>
      </w:pPr>
      <w:r w:rsidRPr="003138C0">
        <w:rPr>
          <w:rFonts w:ascii="宋体" w:cs="宋体"/>
          <w:kern w:val="0"/>
          <w:sz w:val="24"/>
        </w:rPr>
        <w:t xml:space="preserve">char </w:t>
      </w:r>
      <w:proofErr w:type="spellStart"/>
      <w:proofErr w:type="gramStart"/>
      <w:r w:rsidRPr="003138C0">
        <w:rPr>
          <w:rFonts w:ascii="宋体" w:cs="宋体"/>
          <w:kern w:val="0"/>
          <w:sz w:val="24"/>
        </w:rPr>
        <w:t>msg</w:t>
      </w:r>
      <w:proofErr w:type="spellEnd"/>
      <w:r w:rsidRPr="003138C0">
        <w:rPr>
          <w:rFonts w:ascii="宋体" w:cs="宋体"/>
          <w:kern w:val="0"/>
          <w:sz w:val="24"/>
        </w:rPr>
        <w:t>[</w:t>
      </w:r>
      <w:proofErr w:type="gramEnd"/>
      <w:r w:rsidRPr="003138C0">
        <w:rPr>
          <w:rFonts w:ascii="宋体" w:cs="宋体"/>
          <w:kern w:val="0"/>
          <w:sz w:val="24"/>
        </w:rPr>
        <w:t>]="</w:t>
      </w:r>
      <w:proofErr w:type="spellStart"/>
      <w:r w:rsidRPr="003138C0">
        <w:rPr>
          <w:rFonts w:ascii="宋体" w:cs="宋体"/>
          <w:kern w:val="0"/>
          <w:sz w:val="24"/>
        </w:rPr>
        <w:t>abcdefghijklmnopqrstuvwxyz</w:t>
      </w:r>
      <w:proofErr w:type="spellEnd"/>
      <w:r w:rsidRPr="003138C0">
        <w:rPr>
          <w:rFonts w:ascii="宋体" w:cs="宋体"/>
          <w:kern w:val="0"/>
          <w:sz w:val="24"/>
        </w:rPr>
        <w:t>";</w:t>
      </w:r>
    </w:p>
    <w:p w14:paraId="6E05E6FF" w14:textId="77777777" w:rsidR="00D63B29" w:rsidRPr="003138C0" w:rsidRDefault="00D63B29" w:rsidP="00D63B29">
      <w:pPr>
        <w:adjustRightInd w:val="0"/>
        <w:snapToGrid w:val="0"/>
        <w:spacing w:line="264" w:lineRule="auto"/>
        <w:rPr>
          <w:rFonts w:ascii="宋体" w:cs="宋体"/>
          <w:kern w:val="0"/>
          <w:sz w:val="24"/>
        </w:rPr>
      </w:pPr>
      <w:proofErr w:type="spellStart"/>
      <w:r w:rsidRPr="003138C0">
        <w:rPr>
          <w:rFonts w:ascii="宋体" w:cs="宋体"/>
          <w:kern w:val="0"/>
          <w:sz w:val="24"/>
        </w:rPr>
        <w:t>int</w:t>
      </w:r>
      <w:proofErr w:type="spellEnd"/>
      <w:r w:rsidRPr="003138C0">
        <w:rPr>
          <w:rFonts w:ascii="宋体" w:cs="宋体"/>
          <w:kern w:val="0"/>
          <w:sz w:val="24"/>
        </w:rPr>
        <w:t xml:space="preserve"> </w:t>
      </w:r>
      <w:proofErr w:type="gramStart"/>
      <w:r w:rsidRPr="003138C0">
        <w:rPr>
          <w:rFonts w:ascii="宋体" w:cs="宋体"/>
          <w:kern w:val="0"/>
          <w:sz w:val="24"/>
        </w:rPr>
        <w:t>main(</w:t>
      </w:r>
      <w:proofErr w:type="gramEnd"/>
      <w:r w:rsidRPr="003138C0">
        <w:rPr>
          <w:rFonts w:ascii="宋体" w:cs="宋体"/>
          <w:kern w:val="0"/>
          <w:sz w:val="24"/>
        </w:rPr>
        <w:t>)</w:t>
      </w:r>
    </w:p>
    <w:p w14:paraId="737BBAF2" w14:textId="77777777" w:rsidR="00D63B29" w:rsidRPr="003138C0" w:rsidRDefault="00D63B29" w:rsidP="00D63B29">
      <w:pPr>
        <w:adjustRightInd w:val="0"/>
        <w:snapToGrid w:val="0"/>
        <w:spacing w:line="264" w:lineRule="auto"/>
        <w:rPr>
          <w:rFonts w:ascii="宋体" w:cs="宋体"/>
          <w:kern w:val="0"/>
          <w:sz w:val="24"/>
        </w:rPr>
      </w:pPr>
      <w:r w:rsidRPr="003138C0">
        <w:rPr>
          <w:rFonts w:ascii="宋体" w:cs="宋体"/>
          <w:kern w:val="0"/>
          <w:sz w:val="24"/>
        </w:rPr>
        <w:t>{</w:t>
      </w:r>
    </w:p>
    <w:p w14:paraId="6CBFCEEC" w14:textId="77777777" w:rsidR="00D63B29" w:rsidRPr="003138C0" w:rsidRDefault="00D63B29" w:rsidP="00D63B29">
      <w:pPr>
        <w:adjustRightInd w:val="0"/>
        <w:snapToGrid w:val="0"/>
        <w:spacing w:line="264" w:lineRule="auto"/>
        <w:rPr>
          <w:rFonts w:ascii="宋体" w:cs="宋体"/>
          <w:kern w:val="0"/>
          <w:sz w:val="24"/>
        </w:rPr>
      </w:pPr>
      <w:r w:rsidRPr="003138C0">
        <w:rPr>
          <w:rFonts w:ascii="宋体" w:cs="宋体"/>
          <w:kern w:val="0"/>
          <w:sz w:val="24"/>
        </w:rPr>
        <w:t xml:space="preserve">    </w:t>
      </w:r>
      <w:proofErr w:type="spellStart"/>
      <w:r w:rsidRPr="003138C0">
        <w:rPr>
          <w:rFonts w:ascii="宋体" w:cs="宋体"/>
          <w:kern w:val="0"/>
          <w:sz w:val="24"/>
        </w:rPr>
        <w:t>int</w:t>
      </w:r>
      <w:proofErr w:type="spellEnd"/>
      <w:r w:rsidRPr="003138C0">
        <w:rPr>
          <w:rFonts w:ascii="宋体" w:cs="宋体"/>
          <w:kern w:val="0"/>
          <w:sz w:val="24"/>
        </w:rPr>
        <w:t xml:space="preserve"> </w:t>
      </w:r>
      <w:proofErr w:type="spellStart"/>
      <w:proofErr w:type="gramStart"/>
      <w:r w:rsidRPr="003138C0">
        <w:rPr>
          <w:rFonts w:ascii="宋体" w:cs="宋体"/>
          <w:kern w:val="0"/>
          <w:sz w:val="24"/>
        </w:rPr>
        <w:t>chan</w:t>
      </w:r>
      <w:proofErr w:type="spellEnd"/>
      <w:r w:rsidRPr="003138C0">
        <w:rPr>
          <w:rFonts w:ascii="宋体" w:cs="宋体"/>
          <w:kern w:val="0"/>
          <w:sz w:val="24"/>
        </w:rPr>
        <w:t>[</w:t>
      </w:r>
      <w:proofErr w:type="gramEnd"/>
      <w:r w:rsidRPr="003138C0">
        <w:rPr>
          <w:rFonts w:ascii="宋体" w:cs="宋体"/>
          <w:kern w:val="0"/>
          <w:sz w:val="24"/>
        </w:rPr>
        <w:t>2];</w:t>
      </w:r>
    </w:p>
    <w:p w14:paraId="15721B10" w14:textId="77777777" w:rsidR="00D63B29" w:rsidRPr="003138C0" w:rsidRDefault="00D63B29" w:rsidP="00D63B29">
      <w:pPr>
        <w:adjustRightInd w:val="0"/>
        <w:snapToGrid w:val="0"/>
        <w:spacing w:line="264" w:lineRule="auto"/>
        <w:rPr>
          <w:rFonts w:ascii="宋体" w:cs="宋体"/>
          <w:kern w:val="0"/>
          <w:sz w:val="24"/>
        </w:rPr>
      </w:pPr>
      <w:r w:rsidRPr="003138C0">
        <w:rPr>
          <w:rFonts w:ascii="宋体" w:cs="宋体"/>
          <w:kern w:val="0"/>
          <w:sz w:val="24"/>
        </w:rPr>
        <w:t xml:space="preserve">    </w:t>
      </w:r>
      <w:proofErr w:type="spellStart"/>
      <w:r w:rsidRPr="003138C0">
        <w:rPr>
          <w:rFonts w:ascii="宋体" w:cs="宋体"/>
          <w:kern w:val="0"/>
          <w:sz w:val="24"/>
        </w:rPr>
        <w:t>int</w:t>
      </w:r>
      <w:proofErr w:type="spellEnd"/>
      <w:r w:rsidRPr="003138C0">
        <w:rPr>
          <w:rFonts w:ascii="宋体" w:cs="宋体"/>
          <w:kern w:val="0"/>
          <w:sz w:val="24"/>
        </w:rPr>
        <w:t xml:space="preserve"> </w:t>
      </w:r>
      <w:proofErr w:type="spellStart"/>
      <w:r w:rsidRPr="003138C0">
        <w:rPr>
          <w:rFonts w:ascii="宋体" w:cs="宋体"/>
          <w:kern w:val="0"/>
          <w:sz w:val="24"/>
        </w:rPr>
        <w:t>pid</w:t>
      </w:r>
      <w:proofErr w:type="spellEnd"/>
      <w:r w:rsidRPr="003138C0">
        <w:rPr>
          <w:rFonts w:ascii="宋体" w:cs="宋体"/>
          <w:kern w:val="0"/>
          <w:sz w:val="24"/>
        </w:rPr>
        <w:t>;</w:t>
      </w:r>
    </w:p>
    <w:p w14:paraId="5584FADF" w14:textId="77777777" w:rsidR="00D63B29" w:rsidRPr="003138C0" w:rsidRDefault="00D63B29" w:rsidP="00D63B29">
      <w:pPr>
        <w:adjustRightInd w:val="0"/>
        <w:snapToGrid w:val="0"/>
        <w:spacing w:line="264" w:lineRule="auto"/>
        <w:rPr>
          <w:rFonts w:ascii="宋体" w:cs="宋体"/>
          <w:kern w:val="0"/>
          <w:sz w:val="24"/>
        </w:rPr>
      </w:pPr>
      <w:r w:rsidRPr="003138C0">
        <w:rPr>
          <w:rFonts w:ascii="宋体" w:cs="宋体"/>
          <w:kern w:val="0"/>
          <w:sz w:val="24"/>
        </w:rPr>
        <w:t xml:space="preserve">    char </w:t>
      </w:r>
      <w:proofErr w:type="spellStart"/>
      <w:proofErr w:type="gramStart"/>
      <w:r w:rsidRPr="003138C0">
        <w:rPr>
          <w:rFonts w:ascii="宋体" w:cs="宋体"/>
          <w:kern w:val="0"/>
          <w:sz w:val="24"/>
        </w:rPr>
        <w:t>buf</w:t>
      </w:r>
      <w:proofErr w:type="spellEnd"/>
      <w:r w:rsidRPr="003138C0">
        <w:rPr>
          <w:rFonts w:ascii="宋体" w:cs="宋体"/>
          <w:kern w:val="0"/>
          <w:sz w:val="24"/>
        </w:rPr>
        <w:t>[</w:t>
      </w:r>
      <w:proofErr w:type="gramEnd"/>
      <w:r w:rsidRPr="003138C0">
        <w:rPr>
          <w:rFonts w:ascii="宋体" w:cs="宋体"/>
          <w:kern w:val="0"/>
          <w:sz w:val="24"/>
        </w:rPr>
        <w:t>100];</w:t>
      </w:r>
    </w:p>
    <w:p w14:paraId="6999107B" w14:textId="77777777" w:rsidR="00D63B29" w:rsidRPr="003138C0" w:rsidRDefault="00D63B29" w:rsidP="00D63B29">
      <w:pPr>
        <w:adjustRightInd w:val="0"/>
        <w:snapToGrid w:val="0"/>
        <w:spacing w:line="264" w:lineRule="auto"/>
        <w:rPr>
          <w:rFonts w:ascii="宋体" w:cs="宋体" w:hint="eastAsia"/>
          <w:kern w:val="0"/>
          <w:sz w:val="24"/>
        </w:rPr>
      </w:pPr>
      <w:r w:rsidRPr="003138C0">
        <w:rPr>
          <w:rFonts w:ascii="宋体" w:cs="宋体" w:hint="eastAsia"/>
          <w:kern w:val="0"/>
          <w:sz w:val="24"/>
        </w:rPr>
        <w:t xml:space="preserve">    if (pipe(</w:t>
      </w:r>
      <w:proofErr w:type="spellStart"/>
      <w:r w:rsidRPr="003138C0">
        <w:rPr>
          <w:rFonts w:ascii="宋体" w:cs="宋体" w:hint="eastAsia"/>
          <w:kern w:val="0"/>
          <w:sz w:val="24"/>
        </w:rPr>
        <w:t>chan</w:t>
      </w:r>
      <w:proofErr w:type="spellEnd"/>
      <w:r w:rsidRPr="003138C0">
        <w:rPr>
          <w:rFonts w:ascii="宋体" w:cs="宋体" w:hint="eastAsia"/>
          <w:kern w:val="0"/>
          <w:sz w:val="24"/>
        </w:rPr>
        <w:t>)==-1) return -1; //初始化管道</w:t>
      </w:r>
    </w:p>
    <w:p w14:paraId="301A25DC" w14:textId="77777777" w:rsidR="00D63B29" w:rsidRPr="003138C0" w:rsidRDefault="00D63B29" w:rsidP="00D63B29">
      <w:pPr>
        <w:adjustRightInd w:val="0"/>
        <w:snapToGrid w:val="0"/>
        <w:spacing w:line="264" w:lineRule="auto"/>
        <w:rPr>
          <w:rFonts w:ascii="宋体" w:cs="宋体"/>
          <w:kern w:val="0"/>
          <w:sz w:val="24"/>
        </w:rPr>
      </w:pPr>
      <w:r w:rsidRPr="003138C0">
        <w:rPr>
          <w:rFonts w:ascii="宋体" w:cs="宋体"/>
          <w:kern w:val="0"/>
          <w:sz w:val="24"/>
        </w:rPr>
        <w:t xml:space="preserve">    </w:t>
      </w:r>
      <w:proofErr w:type="spellStart"/>
      <w:r w:rsidRPr="003138C0">
        <w:rPr>
          <w:rFonts w:ascii="宋体" w:cs="宋体"/>
          <w:kern w:val="0"/>
          <w:sz w:val="24"/>
        </w:rPr>
        <w:t>pid</w:t>
      </w:r>
      <w:proofErr w:type="spellEnd"/>
      <w:r w:rsidRPr="003138C0">
        <w:rPr>
          <w:rFonts w:ascii="宋体" w:cs="宋体"/>
          <w:kern w:val="0"/>
          <w:sz w:val="24"/>
        </w:rPr>
        <w:t xml:space="preserve"> = </w:t>
      </w:r>
      <w:proofErr w:type="gramStart"/>
      <w:r w:rsidRPr="003138C0">
        <w:rPr>
          <w:rFonts w:ascii="宋体" w:cs="宋体"/>
          <w:kern w:val="0"/>
          <w:sz w:val="24"/>
        </w:rPr>
        <w:t>fork(</w:t>
      </w:r>
      <w:proofErr w:type="gramEnd"/>
      <w:r w:rsidRPr="003138C0">
        <w:rPr>
          <w:rFonts w:ascii="宋体" w:cs="宋体"/>
          <w:kern w:val="0"/>
          <w:sz w:val="24"/>
        </w:rPr>
        <w:t>);</w:t>
      </w:r>
    </w:p>
    <w:p w14:paraId="762B4754" w14:textId="77777777" w:rsidR="00D63B29" w:rsidRPr="003138C0" w:rsidRDefault="00D63B29" w:rsidP="00D63B29">
      <w:pPr>
        <w:adjustRightInd w:val="0"/>
        <w:snapToGrid w:val="0"/>
        <w:spacing w:line="264" w:lineRule="auto"/>
        <w:rPr>
          <w:rFonts w:ascii="宋体" w:cs="宋体"/>
          <w:kern w:val="0"/>
          <w:sz w:val="24"/>
        </w:rPr>
      </w:pPr>
    </w:p>
    <w:p w14:paraId="755C5C9F" w14:textId="77777777" w:rsidR="00D63B29" w:rsidRPr="003138C0" w:rsidRDefault="00D63B29" w:rsidP="00D63B29">
      <w:pPr>
        <w:adjustRightInd w:val="0"/>
        <w:snapToGrid w:val="0"/>
        <w:spacing w:line="264" w:lineRule="auto"/>
        <w:rPr>
          <w:rFonts w:ascii="宋体" w:cs="宋体" w:hint="eastAsia"/>
          <w:kern w:val="0"/>
          <w:sz w:val="24"/>
        </w:rPr>
      </w:pPr>
      <w:r w:rsidRPr="003138C0">
        <w:rPr>
          <w:rFonts w:ascii="宋体" w:cs="宋体" w:hint="eastAsia"/>
          <w:kern w:val="0"/>
          <w:sz w:val="24"/>
        </w:rPr>
        <w:t xml:space="preserve">    if (</w:t>
      </w:r>
      <w:proofErr w:type="spellStart"/>
      <w:proofErr w:type="gramStart"/>
      <w:r w:rsidRPr="003138C0">
        <w:rPr>
          <w:rFonts w:ascii="宋体" w:cs="宋体" w:hint="eastAsia"/>
          <w:kern w:val="0"/>
          <w:sz w:val="24"/>
        </w:rPr>
        <w:t>pid</w:t>
      </w:r>
      <w:proofErr w:type="spellEnd"/>
      <w:r w:rsidRPr="003138C0">
        <w:rPr>
          <w:rFonts w:ascii="宋体" w:cs="宋体" w:hint="eastAsia"/>
          <w:kern w:val="0"/>
          <w:sz w:val="24"/>
        </w:rPr>
        <w:t>!=</w:t>
      </w:r>
      <w:proofErr w:type="gramEnd"/>
      <w:r w:rsidRPr="003138C0">
        <w:rPr>
          <w:rFonts w:ascii="宋体" w:cs="宋体" w:hint="eastAsia"/>
          <w:kern w:val="0"/>
          <w:sz w:val="24"/>
        </w:rPr>
        <w:t>0) //父进程</w:t>
      </w:r>
    </w:p>
    <w:p w14:paraId="735A2A62" w14:textId="77777777" w:rsidR="00D63B29" w:rsidRPr="003138C0" w:rsidRDefault="00D63B29" w:rsidP="00D63B29">
      <w:pPr>
        <w:adjustRightInd w:val="0"/>
        <w:snapToGrid w:val="0"/>
        <w:spacing w:line="264" w:lineRule="auto"/>
        <w:rPr>
          <w:rFonts w:ascii="宋体" w:cs="宋体"/>
          <w:kern w:val="0"/>
          <w:sz w:val="24"/>
        </w:rPr>
      </w:pPr>
      <w:r w:rsidRPr="003138C0">
        <w:rPr>
          <w:rFonts w:ascii="宋体" w:cs="宋体"/>
          <w:kern w:val="0"/>
          <w:sz w:val="24"/>
        </w:rPr>
        <w:t xml:space="preserve">    {</w:t>
      </w:r>
    </w:p>
    <w:p w14:paraId="6518DDB9" w14:textId="77777777" w:rsidR="00D63B29" w:rsidRPr="003138C0" w:rsidRDefault="00D63B29" w:rsidP="00D63B29">
      <w:pPr>
        <w:adjustRightInd w:val="0"/>
        <w:snapToGrid w:val="0"/>
        <w:spacing w:line="264" w:lineRule="auto"/>
        <w:rPr>
          <w:rFonts w:ascii="宋体" w:cs="宋体" w:hint="eastAsia"/>
          <w:kern w:val="0"/>
          <w:sz w:val="24"/>
        </w:rPr>
      </w:pPr>
      <w:r w:rsidRPr="003138C0">
        <w:rPr>
          <w:rFonts w:ascii="宋体" w:cs="宋体" w:hint="eastAsia"/>
          <w:kern w:val="0"/>
          <w:sz w:val="24"/>
        </w:rPr>
        <w:t xml:space="preserve">        close(</w:t>
      </w:r>
      <w:proofErr w:type="spellStart"/>
      <w:r w:rsidRPr="003138C0">
        <w:rPr>
          <w:rFonts w:ascii="宋体" w:cs="宋体" w:hint="eastAsia"/>
          <w:kern w:val="0"/>
          <w:sz w:val="24"/>
        </w:rPr>
        <w:t>chan</w:t>
      </w:r>
      <w:proofErr w:type="spellEnd"/>
      <w:r w:rsidRPr="003138C0">
        <w:rPr>
          <w:rFonts w:ascii="宋体" w:cs="宋体" w:hint="eastAsia"/>
          <w:kern w:val="0"/>
          <w:sz w:val="24"/>
        </w:rPr>
        <w:t>[0]);//关闭读取</w:t>
      </w:r>
    </w:p>
    <w:p w14:paraId="05FEE03F" w14:textId="77777777" w:rsidR="00D63B29" w:rsidRPr="003138C0" w:rsidRDefault="00D63B29" w:rsidP="00D63B29">
      <w:pPr>
        <w:adjustRightInd w:val="0"/>
        <w:snapToGrid w:val="0"/>
        <w:spacing w:line="264" w:lineRule="auto"/>
        <w:rPr>
          <w:rFonts w:ascii="宋体" w:cs="宋体"/>
          <w:kern w:val="0"/>
          <w:sz w:val="24"/>
        </w:rPr>
      </w:pPr>
      <w:r w:rsidRPr="003138C0">
        <w:rPr>
          <w:rFonts w:ascii="宋体" w:cs="宋体"/>
          <w:kern w:val="0"/>
          <w:sz w:val="24"/>
        </w:rPr>
        <w:t xml:space="preserve">        write(</w:t>
      </w:r>
      <w:proofErr w:type="spellStart"/>
      <w:r w:rsidRPr="003138C0">
        <w:rPr>
          <w:rFonts w:ascii="宋体" w:cs="宋体"/>
          <w:kern w:val="0"/>
          <w:sz w:val="24"/>
        </w:rPr>
        <w:t>chan</w:t>
      </w:r>
      <w:proofErr w:type="spellEnd"/>
      <w:r w:rsidRPr="003138C0">
        <w:rPr>
          <w:rFonts w:ascii="宋体" w:cs="宋体"/>
          <w:kern w:val="0"/>
          <w:sz w:val="24"/>
        </w:rPr>
        <w:t>[1</w:t>
      </w:r>
      <w:proofErr w:type="gramStart"/>
      <w:r w:rsidRPr="003138C0">
        <w:rPr>
          <w:rFonts w:ascii="宋体" w:cs="宋体"/>
          <w:kern w:val="0"/>
          <w:sz w:val="24"/>
        </w:rPr>
        <w:t>],</w:t>
      </w:r>
      <w:proofErr w:type="spellStart"/>
      <w:r w:rsidRPr="003138C0">
        <w:rPr>
          <w:rFonts w:ascii="宋体" w:cs="宋体"/>
          <w:kern w:val="0"/>
          <w:sz w:val="24"/>
        </w:rPr>
        <w:t>msg</w:t>
      </w:r>
      <w:proofErr w:type="gramEnd"/>
      <w:r w:rsidRPr="003138C0">
        <w:rPr>
          <w:rFonts w:ascii="宋体" w:cs="宋体"/>
          <w:kern w:val="0"/>
          <w:sz w:val="24"/>
        </w:rPr>
        <w:t>,sizeof</w:t>
      </w:r>
      <w:proofErr w:type="spellEnd"/>
      <w:r w:rsidRPr="003138C0">
        <w:rPr>
          <w:rFonts w:ascii="宋体" w:cs="宋体"/>
          <w:kern w:val="0"/>
          <w:sz w:val="24"/>
        </w:rPr>
        <w:t>(</w:t>
      </w:r>
      <w:proofErr w:type="spellStart"/>
      <w:r w:rsidRPr="003138C0">
        <w:rPr>
          <w:rFonts w:ascii="宋体" w:cs="宋体"/>
          <w:kern w:val="0"/>
          <w:sz w:val="24"/>
        </w:rPr>
        <w:t>msg</w:t>
      </w:r>
      <w:proofErr w:type="spellEnd"/>
      <w:r w:rsidRPr="003138C0">
        <w:rPr>
          <w:rFonts w:ascii="宋体" w:cs="宋体"/>
          <w:kern w:val="0"/>
          <w:sz w:val="24"/>
        </w:rPr>
        <w:t>));</w:t>
      </w:r>
    </w:p>
    <w:p w14:paraId="1DED82CB" w14:textId="77777777" w:rsidR="00D63B29" w:rsidRPr="003138C0" w:rsidRDefault="00D63B29" w:rsidP="00D63B29">
      <w:pPr>
        <w:adjustRightInd w:val="0"/>
        <w:snapToGrid w:val="0"/>
        <w:spacing w:line="264" w:lineRule="auto"/>
        <w:rPr>
          <w:rFonts w:ascii="宋体" w:cs="宋体"/>
          <w:kern w:val="0"/>
          <w:sz w:val="24"/>
        </w:rPr>
      </w:pPr>
      <w:r w:rsidRPr="003138C0">
        <w:rPr>
          <w:rFonts w:ascii="宋体" w:cs="宋体"/>
          <w:kern w:val="0"/>
          <w:sz w:val="24"/>
        </w:rPr>
        <w:t xml:space="preserve">        </w:t>
      </w:r>
      <w:proofErr w:type="spellStart"/>
      <w:proofErr w:type="gramStart"/>
      <w:r w:rsidRPr="003138C0">
        <w:rPr>
          <w:rFonts w:ascii="宋体" w:cs="宋体"/>
          <w:kern w:val="0"/>
          <w:sz w:val="24"/>
        </w:rPr>
        <w:t>printf</w:t>
      </w:r>
      <w:proofErr w:type="spellEnd"/>
      <w:r w:rsidRPr="003138C0">
        <w:rPr>
          <w:rFonts w:ascii="宋体" w:cs="宋体"/>
          <w:kern w:val="0"/>
          <w:sz w:val="24"/>
        </w:rPr>
        <w:t>(</w:t>
      </w:r>
      <w:proofErr w:type="gramEnd"/>
      <w:r w:rsidRPr="003138C0">
        <w:rPr>
          <w:rFonts w:ascii="宋体" w:cs="宋体"/>
          <w:kern w:val="0"/>
          <w:sz w:val="24"/>
        </w:rPr>
        <w:t xml:space="preserve">"parent </w:t>
      </w:r>
      <w:proofErr w:type="spellStart"/>
      <w:r w:rsidRPr="003138C0">
        <w:rPr>
          <w:rFonts w:ascii="宋体" w:cs="宋体"/>
          <w:kern w:val="0"/>
          <w:sz w:val="24"/>
        </w:rPr>
        <w:t>msg</w:t>
      </w:r>
      <w:proofErr w:type="spellEnd"/>
      <w:r w:rsidRPr="003138C0">
        <w:rPr>
          <w:rFonts w:ascii="宋体" w:cs="宋体"/>
          <w:kern w:val="0"/>
          <w:sz w:val="24"/>
        </w:rPr>
        <w:t xml:space="preserve"> sent\n");</w:t>
      </w:r>
    </w:p>
    <w:p w14:paraId="3BBF582C" w14:textId="77777777" w:rsidR="00D63B29" w:rsidRPr="003138C0" w:rsidRDefault="00D63B29" w:rsidP="00D63B29">
      <w:pPr>
        <w:adjustRightInd w:val="0"/>
        <w:snapToGrid w:val="0"/>
        <w:spacing w:line="264" w:lineRule="auto"/>
        <w:rPr>
          <w:rFonts w:ascii="宋体" w:cs="宋体" w:hint="eastAsia"/>
          <w:kern w:val="0"/>
          <w:sz w:val="24"/>
        </w:rPr>
      </w:pPr>
      <w:r w:rsidRPr="003138C0">
        <w:rPr>
          <w:rFonts w:ascii="宋体" w:cs="宋体" w:hint="eastAsia"/>
          <w:kern w:val="0"/>
          <w:sz w:val="24"/>
        </w:rPr>
        <w:t xml:space="preserve">    }else{//新进程</w:t>
      </w:r>
    </w:p>
    <w:p w14:paraId="36A67331" w14:textId="77777777" w:rsidR="00D63B29" w:rsidRPr="003138C0" w:rsidRDefault="00D63B29" w:rsidP="00D63B29">
      <w:pPr>
        <w:adjustRightInd w:val="0"/>
        <w:snapToGrid w:val="0"/>
        <w:spacing w:line="264" w:lineRule="auto"/>
        <w:rPr>
          <w:rFonts w:ascii="宋体" w:cs="宋体" w:hint="eastAsia"/>
          <w:kern w:val="0"/>
          <w:sz w:val="24"/>
        </w:rPr>
      </w:pPr>
      <w:r w:rsidRPr="003138C0">
        <w:rPr>
          <w:rFonts w:ascii="宋体" w:cs="宋体" w:hint="eastAsia"/>
          <w:kern w:val="0"/>
          <w:sz w:val="24"/>
        </w:rPr>
        <w:t xml:space="preserve">        close(</w:t>
      </w:r>
      <w:proofErr w:type="spellStart"/>
      <w:r w:rsidRPr="003138C0">
        <w:rPr>
          <w:rFonts w:ascii="宋体" w:cs="宋体" w:hint="eastAsia"/>
          <w:kern w:val="0"/>
          <w:sz w:val="24"/>
        </w:rPr>
        <w:t>chan</w:t>
      </w:r>
      <w:proofErr w:type="spellEnd"/>
      <w:r w:rsidRPr="003138C0">
        <w:rPr>
          <w:rFonts w:ascii="宋体" w:cs="宋体" w:hint="eastAsia"/>
          <w:kern w:val="0"/>
          <w:sz w:val="24"/>
        </w:rPr>
        <w:t>[1]);//关闭写入</w:t>
      </w:r>
    </w:p>
    <w:p w14:paraId="2A9DE529" w14:textId="77777777" w:rsidR="00D63B29" w:rsidRPr="003138C0" w:rsidRDefault="00D63B29" w:rsidP="00D63B29">
      <w:pPr>
        <w:adjustRightInd w:val="0"/>
        <w:snapToGrid w:val="0"/>
        <w:spacing w:line="264" w:lineRule="auto"/>
        <w:rPr>
          <w:rFonts w:ascii="宋体" w:cs="宋体" w:hint="eastAsia"/>
          <w:kern w:val="0"/>
          <w:sz w:val="24"/>
        </w:rPr>
      </w:pPr>
      <w:r w:rsidRPr="003138C0">
        <w:rPr>
          <w:rFonts w:ascii="宋体" w:cs="宋体" w:hint="eastAsia"/>
          <w:kern w:val="0"/>
          <w:sz w:val="24"/>
        </w:rPr>
        <w:t xml:space="preserve">        read(</w:t>
      </w:r>
      <w:proofErr w:type="spellStart"/>
      <w:r w:rsidRPr="003138C0">
        <w:rPr>
          <w:rFonts w:ascii="宋体" w:cs="宋体" w:hint="eastAsia"/>
          <w:kern w:val="0"/>
          <w:sz w:val="24"/>
        </w:rPr>
        <w:t>chan</w:t>
      </w:r>
      <w:proofErr w:type="spellEnd"/>
      <w:r w:rsidRPr="003138C0">
        <w:rPr>
          <w:rFonts w:ascii="宋体" w:cs="宋体" w:hint="eastAsia"/>
          <w:kern w:val="0"/>
          <w:sz w:val="24"/>
        </w:rPr>
        <w:t>[0],</w:t>
      </w:r>
      <w:proofErr w:type="spellStart"/>
      <w:r w:rsidRPr="003138C0">
        <w:rPr>
          <w:rFonts w:ascii="宋体" w:cs="宋体" w:hint="eastAsia"/>
          <w:kern w:val="0"/>
          <w:sz w:val="24"/>
        </w:rPr>
        <w:t>buf,sizeof</w:t>
      </w:r>
      <w:proofErr w:type="spellEnd"/>
      <w:r w:rsidRPr="003138C0">
        <w:rPr>
          <w:rFonts w:ascii="宋体" w:cs="宋体" w:hint="eastAsia"/>
          <w:kern w:val="0"/>
          <w:sz w:val="24"/>
        </w:rPr>
        <w:t>(</w:t>
      </w:r>
      <w:proofErr w:type="spellStart"/>
      <w:r w:rsidRPr="003138C0">
        <w:rPr>
          <w:rFonts w:ascii="宋体" w:cs="宋体" w:hint="eastAsia"/>
          <w:kern w:val="0"/>
          <w:sz w:val="24"/>
        </w:rPr>
        <w:t>buf</w:t>
      </w:r>
      <w:proofErr w:type="spellEnd"/>
      <w:r w:rsidRPr="003138C0">
        <w:rPr>
          <w:rFonts w:ascii="宋体" w:cs="宋体" w:hint="eastAsia"/>
          <w:kern w:val="0"/>
          <w:sz w:val="24"/>
        </w:rPr>
        <w:t>));//将收到数据放入缓存</w:t>
      </w:r>
    </w:p>
    <w:p w14:paraId="066D1EE1" w14:textId="77777777" w:rsidR="00D63B29" w:rsidRPr="003138C0" w:rsidRDefault="00D63B29" w:rsidP="00D63B29">
      <w:pPr>
        <w:adjustRightInd w:val="0"/>
        <w:snapToGrid w:val="0"/>
        <w:spacing w:line="264" w:lineRule="auto"/>
        <w:rPr>
          <w:rFonts w:ascii="宋体" w:cs="宋体"/>
          <w:kern w:val="0"/>
          <w:sz w:val="24"/>
        </w:rPr>
      </w:pPr>
      <w:r w:rsidRPr="003138C0">
        <w:rPr>
          <w:rFonts w:ascii="宋体" w:cs="宋体"/>
          <w:kern w:val="0"/>
          <w:sz w:val="24"/>
        </w:rPr>
        <w:t xml:space="preserve">        </w:t>
      </w:r>
      <w:proofErr w:type="spellStart"/>
      <w:proofErr w:type="gramStart"/>
      <w:r w:rsidRPr="003138C0">
        <w:rPr>
          <w:rFonts w:ascii="宋体" w:cs="宋体"/>
          <w:kern w:val="0"/>
          <w:sz w:val="24"/>
        </w:rPr>
        <w:t>printf</w:t>
      </w:r>
      <w:proofErr w:type="spellEnd"/>
      <w:r w:rsidRPr="003138C0">
        <w:rPr>
          <w:rFonts w:ascii="宋体" w:cs="宋体"/>
          <w:kern w:val="0"/>
          <w:sz w:val="24"/>
        </w:rPr>
        <w:t>(</w:t>
      </w:r>
      <w:proofErr w:type="gramEnd"/>
      <w:r w:rsidRPr="003138C0">
        <w:rPr>
          <w:rFonts w:ascii="宋体" w:cs="宋体"/>
          <w:kern w:val="0"/>
          <w:sz w:val="24"/>
        </w:rPr>
        <w:t xml:space="preserve">"child </w:t>
      </w:r>
      <w:proofErr w:type="spellStart"/>
      <w:r w:rsidRPr="003138C0">
        <w:rPr>
          <w:rFonts w:ascii="宋体" w:cs="宋体"/>
          <w:kern w:val="0"/>
          <w:sz w:val="24"/>
        </w:rPr>
        <w:t>msg</w:t>
      </w:r>
      <w:proofErr w:type="spellEnd"/>
      <w:r w:rsidRPr="003138C0">
        <w:rPr>
          <w:rFonts w:ascii="宋体" w:cs="宋体"/>
          <w:kern w:val="0"/>
          <w:sz w:val="24"/>
        </w:rPr>
        <w:t xml:space="preserve"> </w:t>
      </w:r>
      <w:proofErr w:type="spellStart"/>
      <w:r w:rsidRPr="003138C0">
        <w:rPr>
          <w:rFonts w:ascii="宋体" w:cs="宋体"/>
          <w:kern w:val="0"/>
          <w:sz w:val="24"/>
        </w:rPr>
        <w:t>recevied</w:t>
      </w:r>
      <w:proofErr w:type="spellEnd"/>
      <w:r w:rsidRPr="003138C0">
        <w:rPr>
          <w:rFonts w:ascii="宋体" w:cs="宋体"/>
          <w:kern w:val="0"/>
          <w:sz w:val="24"/>
        </w:rPr>
        <w:t>\n");</w:t>
      </w:r>
    </w:p>
    <w:p w14:paraId="23464E12" w14:textId="77777777" w:rsidR="00D63B29" w:rsidRPr="003138C0" w:rsidRDefault="00D63B29" w:rsidP="00D63B29">
      <w:pPr>
        <w:adjustRightInd w:val="0"/>
        <w:snapToGrid w:val="0"/>
        <w:spacing w:line="264" w:lineRule="auto"/>
        <w:rPr>
          <w:rFonts w:ascii="宋体" w:cs="宋体" w:hint="eastAsia"/>
          <w:kern w:val="0"/>
          <w:sz w:val="24"/>
        </w:rPr>
      </w:pPr>
      <w:r w:rsidRPr="003138C0">
        <w:rPr>
          <w:rFonts w:ascii="宋体" w:cs="宋体" w:hint="eastAsia"/>
          <w:kern w:val="0"/>
          <w:sz w:val="24"/>
        </w:rPr>
        <w:t xml:space="preserve">        //写入文件</w:t>
      </w:r>
    </w:p>
    <w:p w14:paraId="5B2DC215" w14:textId="77777777" w:rsidR="00D63B29" w:rsidRPr="003138C0" w:rsidRDefault="00D63B29" w:rsidP="00D63B29">
      <w:pPr>
        <w:adjustRightInd w:val="0"/>
        <w:snapToGrid w:val="0"/>
        <w:spacing w:line="264" w:lineRule="auto"/>
        <w:rPr>
          <w:rFonts w:ascii="宋体" w:cs="宋体"/>
          <w:kern w:val="0"/>
          <w:sz w:val="24"/>
        </w:rPr>
      </w:pPr>
      <w:r w:rsidRPr="003138C0">
        <w:rPr>
          <w:rFonts w:ascii="宋体" w:cs="宋体"/>
          <w:kern w:val="0"/>
          <w:sz w:val="24"/>
        </w:rPr>
        <w:t xml:space="preserve">        FILE *</w:t>
      </w:r>
      <w:proofErr w:type="spellStart"/>
      <w:r w:rsidRPr="003138C0">
        <w:rPr>
          <w:rFonts w:ascii="宋体" w:cs="宋体"/>
          <w:kern w:val="0"/>
          <w:sz w:val="24"/>
        </w:rPr>
        <w:t>fp</w:t>
      </w:r>
      <w:proofErr w:type="spellEnd"/>
      <w:r w:rsidRPr="003138C0">
        <w:rPr>
          <w:rFonts w:ascii="宋体" w:cs="宋体"/>
          <w:kern w:val="0"/>
          <w:sz w:val="24"/>
        </w:rPr>
        <w:t>=</w:t>
      </w:r>
      <w:proofErr w:type="spellStart"/>
      <w:r w:rsidRPr="003138C0">
        <w:rPr>
          <w:rFonts w:ascii="宋体" w:cs="宋体"/>
          <w:kern w:val="0"/>
          <w:sz w:val="24"/>
        </w:rPr>
        <w:t>fopen</w:t>
      </w:r>
      <w:proofErr w:type="spellEnd"/>
      <w:r w:rsidRPr="003138C0">
        <w:rPr>
          <w:rFonts w:ascii="宋体" w:cs="宋体"/>
          <w:kern w:val="0"/>
          <w:sz w:val="24"/>
        </w:rPr>
        <w:t>("</w:t>
      </w:r>
      <w:proofErr w:type="spellStart"/>
      <w:r w:rsidRPr="003138C0">
        <w:rPr>
          <w:rFonts w:ascii="宋体" w:cs="宋体"/>
          <w:kern w:val="0"/>
          <w:sz w:val="24"/>
        </w:rPr>
        <w:t>pipo.txt","w</w:t>
      </w:r>
      <w:proofErr w:type="spellEnd"/>
      <w:r w:rsidRPr="003138C0">
        <w:rPr>
          <w:rFonts w:ascii="宋体" w:cs="宋体"/>
          <w:kern w:val="0"/>
          <w:sz w:val="24"/>
        </w:rPr>
        <w:t>");</w:t>
      </w:r>
    </w:p>
    <w:p w14:paraId="057B8CA7" w14:textId="77777777" w:rsidR="00D63B29" w:rsidRPr="003138C0" w:rsidRDefault="00D63B29" w:rsidP="00D63B29">
      <w:pPr>
        <w:adjustRightInd w:val="0"/>
        <w:snapToGrid w:val="0"/>
        <w:spacing w:line="264" w:lineRule="auto"/>
        <w:rPr>
          <w:rFonts w:ascii="宋体" w:cs="宋体"/>
          <w:kern w:val="0"/>
          <w:sz w:val="24"/>
        </w:rPr>
      </w:pPr>
      <w:r w:rsidRPr="003138C0">
        <w:rPr>
          <w:rFonts w:ascii="宋体" w:cs="宋体"/>
          <w:kern w:val="0"/>
          <w:sz w:val="24"/>
        </w:rPr>
        <w:t xml:space="preserve">        </w:t>
      </w:r>
      <w:proofErr w:type="spellStart"/>
      <w:r w:rsidRPr="003138C0">
        <w:rPr>
          <w:rFonts w:ascii="宋体" w:cs="宋体"/>
          <w:kern w:val="0"/>
          <w:sz w:val="24"/>
        </w:rPr>
        <w:t>fprintf</w:t>
      </w:r>
      <w:proofErr w:type="spellEnd"/>
      <w:r w:rsidRPr="003138C0">
        <w:rPr>
          <w:rFonts w:ascii="宋体" w:cs="宋体"/>
          <w:kern w:val="0"/>
          <w:sz w:val="24"/>
        </w:rPr>
        <w:t>(</w:t>
      </w:r>
      <w:proofErr w:type="spellStart"/>
      <w:r w:rsidRPr="003138C0">
        <w:rPr>
          <w:rFonts w:ascii="宋体" w:cs="宋体"/>
          <w:kern w:val="0"/>
          <w:sz w:val="24"/>
        </w:rPr>
        <w:t>fp</w:t>
      </w:r>
      <w:proofErr w:type="spellEnd"/>
      <w:r w:rsidRPr="003138C0">
        <w:rPr>
          <w:rFonts w:ascii="宋体" w:cs="宋体"/>
          <w:kern w:val="0"/>
          <w:sz w:val="24"/>
        </w:rPr>
        <w:t>,"%s</w:t>
      </w:r>
      <w:proofErr w:type="gramStart"/>
      <w:r w:rsidRPr="003138C0">
        <w:rPr>
          <w:rFonts w:ascii="宋体" w:cs="宋体"/>
          <w:kern w:val="0"/>
          <w:sz w:val="24"/>
        </w:rPr>
        <w:t>",</w:t>
      </w:r>
      <w:proofErr w:type="spellStart"/>
      <w:r w:rsidRPr="003138C0">
        <w:rPr>
          <w:rFonts w:ascii="宋体" w:cs="宋体"/>
          <w:kern w:val="0"/>
          <w:sz w:val="24"/>
        </w:rPr>
        <w:t>buf</w:t>
      </w:r>
      <w:proofErr w:type="spellEnd"/>
      <w:proofErr w:type="gramEnd"/>
      <w:r w:rsidRPr="003138C0">
        <w:rPr>
          <w:rFonts w:ascii="宋体" w:cs="宋体"/>
          <w:kern w:val="0"/>
          <w:sz w:val="24"/>
        </w:rPr>
        <w:t>);</w:t>
      </w:r>
      <w:r w:rsidRPr="003138C0">
        <w:rPr>
          <w:rFonts w:ascii="宋体" w:cs="宋体"/>
          <w:kern w:val="0"/>
          <w:sz w:val="24"/>
        </w:rPr>
        <w:tab/>
      </w:r>
    </w:p>
    <w:p w14:paraId="6FCFA128" w14:textId="77777777" w:rsidR="00D63B29" w:rsidRPr="003138C0" w:rsidRDefault="00D63B29" w:rsidP="00D63B29">
      <w:pPr>
        <w:adjustRightInd w:val="0"/>
        <w:snapToGrid w:val="0"/>
        <w:spacing w:line="264" w:lineRule="auto"/>
        <w:rPr>
          <w:rFonts w:ascii="宋体" w:cs="宋体"/>
          <w:kern w:val="0"/>
          <w:sz w:val="24"/>
        </w:rPr>
      </w:pPr>
      <w:r w:rsidRPr="003138C0">
        <w:rPr>
          <w:rFonts w:ascii="宋体" w:cs="宋体"/>
          <w:kern w:val="0"/>
          <w:sz w:val="24"/>
        </w:rPr>
        <w:t xml:space="preserve">    }</w:t>
      </w:r>
    </w:p>
    <w:p w14:paraId="0B66681B" w14:textId="77777777" w:rsidR="00D63B29" w:rsidRPr="003138C0" w:rsidRDefault="00D63B29" w:rsidP="00D63B29">
      <w:pPr>
        <w:adjustRightInd w:val="0"/>
        <w:snapToGrid w:val="0"/>
        <w:spacing w:line="264" w:lineRule="auto"/>
        <w:rPr>
          <w:rFonts w:ascii="宋体" w:cs="宋体"/>
          <w:kern w:val="0"/>
          <w:sz w:val="24"/>
        </w:rPr>
      </w:pPr>
      <w:r w:rsidRPr="003138C0">
        <w:rPr>
          <w:rFonts w:ascii="宋体" w:cs="宋体"/>
          <w:kern w:val="0"/>
          <w:sz w:val="24"/>
        </w:rPr>
        <w:t xml:space="preserve">    return 0;</w:t>
      </w:r>
    </w:p>
    <w:p w14:paraId="72B48EED" w14:textId="77777777" w:rsidR="00D63B29" w:rsidRDefault="00D63B29" w:rsidP="00D63B29">
      <w:pPr>
        <w:adjustRightInd w:val="0"/>
        <w:snapToGrid w:val="0"/>
        <w:spacing w:line="264" w:lineRule="auto"/>
        <w:rPr>
          <w:rFonts w:ascii="宋体" w:cs="宋体" w:hint="eastAsia"/>
          <w:kern w:val="0"/>
          <w:sz w:val="24"/>
        </w:rPr>
      </w:pPr>
      <w:r w:rsidRPr="003138C0">
        <w:rPr>
          <w:rFonts w:ascii="宋体" w:cs="宋体"/>
          <w:kern w:val="0"/>
          <w:sz w:val="24"/>
        </w:rPr>
        <w:t>}</w:t>
      </w:r>
    </w:p>
    <w:p w14:paraId="13DC0001" w14:textId="77777777" w:rsidR="00D63B29" w:rsidRDefault="00D63B29" w:rsidP="00D63B29">
      <w:pPr>
        <w:adjustRightInd w:val="0"/>
        <w:snapToGrid w:val="0"/>
        <w:spacing w:line="264" w:lineRule="auto"/>
        <w:rPr>
          <w:rFonts w:ascii="宋体" w:cs="宋体" w:hint="eastAsia"/>
          <w:kern w:val="0"/>
          <w:sz w:val="24"/>
        </w:rPr>
      </w:pPr>
    </w:p>
    <w:p w14:paraId="79F8DB09" w14:textId="77777777" w:rsidR="00D63B29" w:rsidRDefault="00D63B29" w:rsidP="00D63B29">
      <w:pPr>
        <w:adjustRightInd w:val="0"/>
        <w:snapToGrid w:val="0"/>
        <w:spacing w:line="264" w:lineRule="auto"/>
        <w:rPr>
          <w:rFonts w:ascii="宋体" w:cs="宋体" w:hint="eastAsia"/>
          <w:kern w:val="0"/>
          <w:sz w:val="24"/>
        </w:rPr>
      </w:pPr>
      <w:r>
        <w:rPr>
          <w:rFonts w:ascii="宋体" w:cs="宋体" w:hint="eastAsia"/>
          <w:kern w:val="0"/>
          <w:sz w:val="24"/>
        </w:rPr>
        <w:t>运行截图：</w:t>
      </w:r>
    </w:p>
    <w:p w14:paraId="5AF7DCB5" w14:textId="0A0D1B8A" w:rsidR="00D63B29" w:rsidRDefault="005D5E02" w:rsidP="00D63B29">
      <w:pPr>
        <w:adjustRightInd w:val="0"/>
        <w:snapToGrid w:val="0"/>
        <w:spacing w:line="264" w:lineRule="auto"/>
        <w:rPr>
          <w:rFonts w:ascii="宋体" w:cs="宋体" w:hint="eastAsia"/>
          <w:kern w:val="0"/>
          <w:sz w:val="24"/>
        </w:rPr>
      </w:pPr>
      <w:r w:rsidRPr="003138C0">
        <w:rPr>
          <w:rFonts w:ascii="宋体" w:cs="宋体"/>
          <w:noProof/>
          <w:kern w:val="0"/>
          <w:sz w:val="24"/>
        </w:rPr>
        <w:lastRenderedPageBreak/>
        <w:drawing>
          <wp:inline distT="0" distB="0" distL="0" distR="0" wp14:anchorId="52118BF6" wp14:editId="5C5A449C">
            <wp:extent cx="5725795" cy="2201545"/>
            <wp:effectExtent l="0" t="0" r="0" b="8255"/>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5795" cy="2201545"/>
                    </a:xfrm>
                    <a:prstGeom prst="rect">
                      <a:avLst/>
                    </a:prstGeom>
                    <a:noFill/>
                    <a:ln>
                      <a:noFill/>
                    </a:ln>
                  </pic:spPr>
                </pic:pic>
              </a:graphicData>
            </a:graphic>
          </wp:inline>
        </w:drawing>
      </w:r>
    </w:p>
    <w:p w14:paraId="4824969B" w14:textId="77777777" w:rsidR="002C119F" w:rsidRDefault="002C119F" w:rsidP="00D63B29">
      <w:pPr>
        <w:adjustRightInd w:val="0"/>
        <w:snapToGrid w:val="0"/>
        <w:spacing w:line="264" w:lineRule="auto"/>
        <w:rPr>
          <w:rFonts w:ascii="宋体" w:cs="宋体" w:hint="eastAsia"/>
          <w:kern w:val="0"/>
          <w:sz w:val="24"/>
        </w:rPr>
      </w:pPr>
    </w:p>
    <w:p w14:paraId="3EB28E7A" w14:textId="77777777" w:rsidR="002C119F" w:rsidRDefault="002C119F" w:rsidP="00D63B29">
      <w:pPr>
        <w:adjustRightInd w:val="0"/>
        <w:snapToGrid w:val="0"/>
        <w:spacing w:line="264" w:lineRule="auto"/>
        <w:rPr>
          <w:rFonts w:ascii="宋体" w:cs="宋体" w:hint="eastAsia"/>
          <w:kern w:val="0"/>
          <w:sz w:val="24"/>
        </w:rPr>
      </w:pPr>
    </w:p>
    <w:p w14:paraId="71DAF015" w14:textId="48B5F145" w:rsidR="002F4692" w:rsidRDefault="002C119F" w:rsidP="002F4692">
      <w:pPr>
        <w:adjustRightInd w:val="0"/>
        <w:snapToGrid w:val="0"/>
        <w:spacing w:line="264" w:lineRule="auto"/>
        <w:rPr>
          <w:rFonts w:ascii="宋体" w:hAnsi="宋体" w:cs="宋体" w:hint="eastAsia"/>
          <w:b/>
          <w:kern w:val="0"/>
          <w:sz w:val="24"/>
        </w:rPr>
      </w:pPr>
      <w:r>
        <w:rPr>
          <w:rFonts w:ascii="宋体" w:hAnsi="宋体" w:cs="宋体" w:hint="eastAsia"/>
          <w:b/>
          <w:kern w:val="0"/>
          <w:sz w:val="24"/>
        </w:rPr>
        <w:t>分析：</w:t>
      </w:r>
    </w:p>
    <w:p w14:paraId="365BD21D" w14:textId="77777777" w:rsidR="008908E2" w:rsidRDefault="008908E2" w:rsidP="002F4692">
      <w:pPr>
        <w:adjustRightInd w:val="0"/>
        <w:snapToGrid w:val="0"/>
        <w:spacing w:line="264" w:lineRule="auto"/>
        <w:rPr>
          <w:rFonts w:ascii="宋体" w:hAnsi="宋体" w:cs="宋体" w:hint="eastAsia"/>
          <w:b/>
          <w:kern w:val="0"/>
          <w:sz w:val="24"/>
        </w:rPr>
      </w:pPr>
    </w:p>
    <w:p w14:paraId="6D5B185F" w14:textId="4C757F6E" w:rsidR="002C119F" w:rsidRPr="002C119F" w:rsidRDefault="002C119F" w:rsidP="002C119F">
      <w:pPr>
        <w:adjustRightInd w:val="0"/>
        <w:snapToGrid w:val="0"/>
        <w:spacing w:line="264" w:lineRule="auto"/>
        <w:ind w:leftChars="202" w:left="424" w:firstLineChars="200" w:firstLine="480"/>
        <w:rPr>
          <w:rFonts w:ascii="宋体" w:hAnsi="宋体" w:cs="宋体" w:hint="eastAsia"/>
          <w:kern w:val="0"/>
          <w:sz w:val="24"/>
        </w:rPr>
      </w:pPr>
      <w:r w:rsidRPr="002C119F">
        <w:rPr>
          <w:rFonts w:ascii="宋体" w:hAnsi="宋体" w:cs="宋体" w:hint="eastAsia"/>
          <w:kern w:val="0"/>
          <w:sz w:val="24"/>
        </w:rPr>
        <w:t>无名管道是Linux</w:t>
      </w:r>
      <w:r w:rsidR="00056C9C">
        <w:rPr>
          <w:rFonts w:ascii="宋体" w:hAnsi="宋体" w:cs="宋体" w:hint="eastAsia"/>
          <w:kern w:val="0"/>
          <w:sz w:val="24"/>
        </w:rPr>
        <w:t>中管道通信的一种原始方法</w:t>
      </w:r>
      <w:r w:rsidRPr="002C119F">
        <w:rPr>
          <w:rFonts w:ascii="宋体" w:hAnsi="宋体" w:cs="宋体" w:hint="eastAsia"/>
          <w:kern w:val="0"/>
          <w:sz w:val="24"/>
        </w:rPr>
        <w:t>具有以下特点：</w:t>
      </w:r>
    </w:p>
    <w:p w14:paraId="5AC2DADD" w14:textId="4B8663CE" w:rsidR="002C119F" w:rsidRPr="002C119F" w:rsidRDefault="002C119F" w:rsidP="002C119F">
      <w:pPr>
        <w:adjustRightInd w:val="0"/>
        <w:snapToGrid w:val="0"/>
        <w:spacing w:line="264" w:lineRule="auto"/>
        <w:ind w:leftChars="202" w:left="424" w:firstLineChars="200" w:firstLine="480"/>
        <w:rPr>
          <w:rFonts w:ascii="宋体" w:hAnsi="宋体" w:cs="宋体" w:hint="eastAsia"/>
          <w:kern w:val="0"/>
          <w:sz w:val="24"/>
        </w:rPr>
      </w:pPr>
      <w:r>
        <w:rPr>
          <w:rFonts w:ascii="宋体" w:hAnsi="宋体" w:cs="宋体" w:hint="eastAsia"/>
          <w:kern w:val="0"/>
          <w:sz w:val="24"/>
        </w:rPr>
        <w:t>1、</w:t>
      </w:r>
      <w:r w:rsidRPr="002C119F">
        <w:rPr>
          <w:rFonts w:ascii="宋体" w:hAnsi="宋体" w:cs="宋体" w:hint="eastAsia"/>
          <w:kern w:val="0"/>
          <w:sz w:val="24"/>
        </w:rPr>
        <w:t>它只能用于具有亲缘关系的进程之间的通信（也就是父子进程或者兄弟进程之间）；</w:t>
      </w:r>
    </w:p>
    <w:p w14:paraId="00532EEC" w14:textId="7DAFAE79" w:rsidR="002C119F" w:rsidRPr="002C119F" w:rsidRDefault="002C119F" w:rsidP="002C119F">
      <w:pPr>
        <w:adjustRightInd w:val="0"/>
        <w:snapToGrid w:val="0"/>
        <w:spacing w:line="264" w:lineRule="auto"/>
        <w:ind w:leftChars="202" w:left="424" w:firstLineChars="200" w:firstLine="480"/>
        <w:rPr>
          <w:rFonts w:ascii="宋体" w:hAnsi="宋体" w:cs="宋体" w:hint="eastAsia"/>
          <w:kern w:val="0"/>
          <w:sz w:val="24"/>
        </w:rPr>
      </w:pPr>
      <w:r>
        <w:rPr>
          <w:rFonts w:ascii="宋体" w:hAnsi="宋体" w:cs="宋体" w:hint="eastAsia"/>
          <w:kern w:val="0"/>
          <w:sz w:val="24"/>
        </w:rPr>
        <w:t>2、</w:t>
      </w:r>
      <w:r w:rsidRPr="002C119F">
        <w:rPr>
          <w:rFonts w:ascii="宋体" w:hAnsi="宋体" w:cs="宋体" w:hint="eastAsia"/>
          <w:kern w:val="0"/>
          <w:sz w:val="24"/>
        </w:rPr>
        <w:t>它是一个半双工的通信模式，具有固定的读端和写端；</w:t>
      </w:r>
    </w:p>
    <w:p w14:paraId="7BD580AA" w14:textId="57C55396" w:rsidR="002C119F" w:rsidRDefault="002C119F" w:rsidP="002C119F">
      <w:pPr>
        <w:adjustRightInd w:val="0"/>
        <w:snapToGrid w:val="0"/>
        <w:spacing w:line="264" w:lineRule="auto"/>
        <w:ind w:leftChars="202" w:left="424" w:firstLineChars="200" w:firstLine="480"/>
        <w:rPr>
          <w:rFonts w:ascii="宋体" w:hAnsi="宋体" w:cs="宋体" w:hint="eastAsia"/>
          <w:kern w:val="0"/>
          <w:sz w:val="24"/>
        </w:rPr>
      </w:pPr>
      <w:r>
        <w:rPr>
          <w:rFonts w:ascii="宋体" w:hAnsi="宋体" w:cs="宋体" w:hint="eastAsia"/>
          <w:kern w:val="0"/>
          <w:sz w:val="24"/>
        </w:rPr>
        <w:t>3、</w:t>
      </w:r>
      <w:r w:rsidRPr="002C119F">
        <w:rPr>
          <w:rFonts w:ascii="宋体" w:hAnsi="宋体" w:cs="宋体" w:hint="eastAsia"/>
          <w:kern w:val="0"/>
          <w:sz w:val="24"/>
        </w:rPr>
        <w:t>管道也可以看成是一种特殊的文件，对于它的读写也可以使用普通的 read()、write()等函数。但它不是普通的文件，并不属于其他任何文件系统并且只存在于内存中。</w:t>
      </w:r>
    </w:p>
    <w:p w14:paraId="450AB878" w14:textId="3CA0A73B" w:rsidR="002C119F" w:rsidRDefault="002C119F" w:rsidP="002C119F">
      <w:pPr>
        <w:adjustRightInd w:val="0"/>
        <w:snapToGrid w:val="0"/>
        <w:spacing w:line="264" w:lineRule="auto"/>
        <w:ind w:leftChars="202" w:left="424" w:firstLineChars="200" w:firstLine="480"/>
        <w:rPr>
          <w:rFonts w:ascii="宋体" w:hAnsi="宋体" w:cs="宋体" w:hint="eastAsia"/>
          <w:kern w:val="0"/>
          <w:sz w:val="24"/>
        </w:rPr>
      </w:pPr>
      <w:r w:rsidRPr="002C119F">
        <w:rPr>
          <w:rFonts w:ascii="宋体" w:hAnsi="宋体" w:cs="宋体" w:hint="eastAsia"/>
          <w:kern w:val="0"/>
          <w:sz w:val="24"/>
        </w:rPr>
        <w:t>用 pipe() 创建的管道两端处于同一个进程中，由于管道主要是用于在不同的进程间通信的，因此，在实际应用中没有太大意义。实际上，通常先是创建一个管道，再调用fork()函数创建一个子进程，该子进程会继承父进程所创建的管道</w:t>
      </w:r>
      <w:r>
        <w:rPr>
          <w:rFonts w:ascii="宋体" w:hAnsi="宋体" w:cs="宋体" w:hint="eastAsia"/>
          <w:kern w:val="0"/>
          <w:sz w:val="24"/>
        </w:rPr>
        <w:t>。</w:t>
      </w:r>
      <w:r w:rsidRPr="002C119F">
        <w:rPr>
          <w:rFonts w:ascii="宋体" w:hAnsi="宋体" w:cs="宋体" w:hint="eastAsia"/>
          <w:kern w:val="0"/>
          <w:sz w:val="24"/>
        </w:rPr>
        <w:t>此时父子进程分别拥有自己的读写通道，实现父子进程之间的读写，只需把无关的读端或写端的文件描述符关闭即可。</w:t>
      </w:r>
    </w:p>
    <w:p w14:paraId="0CDD259D" w14:textId="77777777" w:rsidR="00056C9C" w:rsidRDefault="00056C9C" w:rsidP="002C119F">
      <w:pPr>
        <w:adjustRightInd w:val="0"/>
        <w:snapToGrid w:val="0"/>
        <w:spacing w:line="264" w:lineRule="auto"/>
        <w:ind w:leftChars="202" w:left="424" w:firstLineChars="200" w:firstLine="480"/>
        <w:rPr>
          <w:rFonts w:ascii="宋体" w:hAnsi="宋体" w:cs="宋体" w:hint="eastAsia"/>
          <w:kern w:val="0"/>
          <w:sz w:val="24"/>
        </w:rPr>
      </w:pPr>
    </w:p>
    <w:p w14:paraId="1AF8B3FB" w14:textId="77777777" w:rsidR="00056C9C" w:rsidRDefault="00056C9C" w:rsidP="002C119F">
      <w:pPr>
        <w:adjustRightInd w:val="0"/>
        <w:snapToGrid w:val="0"/>
        <w:spacing w:line="264" w:lineRule="auto"/>
        <w:ind w:leftChars="202" w:left="424" w:firstLineChars="200" w:firstLine="480"/>
        <w:rPr>
          <w:rFonts w:ascii="宋体" w:hAnsi="宋体" w:cs="宋体" w:hint="eastAsia"/>
          <w:kern w:val="0"/>
          <w:sz w:val="24"/>
        </w:rPr>
      </w:pPr>
    </w:p>
    <w:p w14:paraId="521D63A6" w14:textId="6686067B" w:rsidR="00056C9C" w:rsidRDefault="00056C9C" w:rsidP="00056C9C">
      <w:pPr>
        <w:adjustRightInd w:val="0"/>
        <w:snapToGrid w:val="0"/>
        <w:spacing w:line="264" w:lineRule="auto"/>
        <w:rPr>
          <w:rFonts w:hint="eastAsia"/>
          <w:b/>
          <w:sz w:val="32"/>
          <w:szCs w:val="32"/>
        </w:rPr>
      </w:pPr>
      <w:r>
        <w:rPr>
          <w:rFonts w:hint="eastAsia"/>
          <w:b/>
          <w:sz w:val="32"/>
          <w:szCs w:val="32"/>
        </w:rPr>
        <w:t>三</w:t>
      </w:r>
      <w:r w:rsidRPr="00140FA8">
        <w:rPr>
          <w:rFonts w:hint="eastAsia"/>
          <w:b/>
          <w:sz w:val="32"/>
          <w:szCs w:val="32"/>
        </w:rPr>
        <w:t>、实验总结</w:t>
      </w:r>
    </w:p>
    <w:p w14:paraId="11E91874" w14:textId="77777777" w:rsidR="008908E2" w:rsidRDefault="008908E2" w:rsidP="00056C9C">
      <w:pPr>
        <w:adjustRightInd w:val="0"/>
        <w:snapToGrid w:val="0"/>
        <w:spacing w:line="264" w:lineRule="auto"/>
        <w:rPr>
          <w:b/>
          <w:sz w:val="32"/>
          <w:szCs w:val="32"/>
        </w:rPr>
      </w:pPr>
    </w:p>
    <w:p w14:paraId="05E52569" w14:textId="77777777" w:rsidR="00056C9C" w:rsidRDefault="00056C9C" w:rsidP="008908E2">
      <w:pPr>
        <w:adjustRightInd w:val="0"/>
        <w:snapToGrid w:val="0"/>
        <w:spacing w:line="360" w:lineRule="auto"/>
        <w:ind w:firstLineChars="200" w:firstLine="480"/>
        <w:rPr>
          <w:rFonts w:ascii="宋体" w:hAnsi="宋体" w:cs="宋体" w:hint="eastAsia"/>
          <w:kern w:val="0"/>
          <w:sz w:val="24"/>
        </w:rPr>
      </w:pPr>
      <w:r>
        <w:rPr>
          <w:rFonts w:ascii="宋体" w:cs="宋体" w:hint="eastAsia"/>
          <w:kern w:val="0"/>
          <w:sz w:val="24"/>
        </w:rPr>
        <w:t>通过本次实验，我初步理解了多进程程序设计及</w:t>
      </w:r>
      <w:r w:rsidRPr="00056C9C">
        <w:rPr>
          <w:rFonts w:ascii="宋体" w:cs="宋体" w:hint="eastAsia"/>
          <w:kern w:val="0"/>
          <w:sz w:val="24"/>
        </w:rPr>
        <w:t>Linux进程通信</w:t>
      </w:r>
      <w:r>
        <w:rPr>
          <w:rFonts w:ascii="宋体" w:cs="宋体" w:hint="eastAsia"/>
          <w:kern w:val="0"/>
          <w:sz w:val="24"/>
        </w:rPr>
        <w:t>的基本原理，熟练掌握了fork（）及管道传输的使用。</w:t>
      </w:r>
      <w:r>
        <w:rPr>
          <w:rFonts w:ascii="Times" w:hAnsi="Times" w:cs="Times"/>
          <w:color w:val="262626"/>
          <w:kern w:val="0"/>
          <w:sz w:val="26"/>
          <w:szCs w:val="26"/>
        </w:rPr>
        <w:t>一个进程调用</w:t>
      </w:r>
      <w:r>
        <w:rPr>
          <w:rFonts w:ascii="Times" w:hAnsi="Times" w:cs="Times"/>
          <w:color w:val="262626"/>
          <w:kern w:val="0"/>
          <w:sz w:val="26"/>
          <w:szCs w:val="26"/>
        </w:rPr>
        <w:t>fork</w:t>
      </w:r>
      <w:r>
        <w:rPr>
          <w:rFonts w:ascii="Times" w:hAnsi="Times" w:cs="Times"/>
          <w:color w:val="262626"/>
          <w:kern w:val="0"/>
          <w:sz w:val="26"/>
          <w:szCs w:val="26"/>
        </w:rPr>
        <w:t>函数后</w:t>
      </w:r>
      <w:r>
        <w:rPr>
          <w:rFonts w:ascii="Times" w:hAnsi="Times" w:cs="Times" w:hint="eastAsia"/>
          <w:color w:val="262626"/>
          <w:kern w:val="0"/>
          <w:sz w:val="26"/>
          <w:szCs w:val="26"/>
        </w:rPr>
        <w:t>系统会</w:t>
      </w:r>
      <w:r>
        <w:rPr>
          <w:rFonts w:ascii="Times" w:hAnsi="Times" w:cs="Times"/>
          <w:color w:val="262626"/>
          <w:kern w:val="0"/>
          <w:sz w:val="26"/>
          <w:szCs w:val="26"/>
        </w:rPr>
        <w:t>把原来的进程的所有值都复制到新的新进程中，只有少数值与原来的进程的值不同。相当于克隆了一个自己。</w:t>
      </w:r>
      <w:r>
        <w:rPr>
          <w:rFonts w:ascii="宋体" w:hAnsi="宋体" w:cs="宋体" w:hint="eastAsia"/>
          <w:kern w:val="0"/>
          <w:sz w:val="24"/>
        </w:rPr>
        <w:t>管道是从一端写数据一端读出数据，从而实现两个进程之间的通信。</w:t>
      </w:r>
    </w:p>
    <w:p w14:paraId="7CFED1AC" w14:textId="300F6AC5" w:rsidR="00056C9C" w:rsidRDefault="00056C9C" w:rsidP="008908E2">
      <w:pPr>
        <w:adjustRightInd w:val="0"/>
        <w:snapToGrid w:val="0"/>
        <w:spacing w:line="360" w:lineRule="auto"/>
        <w:ind w:firstLineChars="200" w:firstLine="480"/>
        <w:rPr>
          <w:rFonts w:ascii="宋体" w:cs="宋体" w:hint="eastAsia"/>
          <w:kern w:val="0"/>
          <w:sz w:val="24"/>
        </w:rPr>
      </w:pPr>
      <w:r>
        <w:rPr>
          <w:rFonts w:ascii="宋体" w:cs="宋体" w:hint="eastAsia"/>
          <w:kern w:val="0"/>
          <w:sz w:val="24"/>
        </w:rPr>
        <w:t>同时在本次实验中熟练掌握了在Linux下编写及编译运行C语言程序的方法，对我的学习有着深刻的启发。</w:t>
      </w:r>
      <w:r w:rsidR="008908E2">
        <w:rPr>
          <w:rFonts w:ascii="宋体" w:cs="宋体" w:hint="eastAsia"/>
          <w:kern w:val="0"/>
          <w:sz w:val="24"/>
        </w:rPr>
        <w:t>今后我将更加深入学习Linux系统下的程序设计。</w:t>
      </w:r>
    </w:p>
    <w:p w14:paraId="13242FDC" w14:textId="77777777" w:rsidR="008908E2" w:rsidRDefault="008908E2" w:rsidP="00056C9C">
      <w:pPr>
        <w:adjustRightInd w:val="0"/>
        <w:snapToGrid w:val="0"/>
        <w:spacing w:line="264" w:lineRule="auto"/>
        <w:ind w:firstLineChars="200" w:firstLine="480"/>
        <w:rPr>
          <w:rFonts w:ascii="宋体" w:cs="宋体" w:hint="eastAsia"/>
          <w:kern w:val="0"/>
          <w:sz w:val="24"/>
        </w:rPr>
      </w:pPr>
    </w:p>
    <w:p w14:paraId="76D8039C" w14:textId="6686067B" w:rsidR="00056C9C" w:rsidRDefault="00056C9C" w:rsidP="00056C9C">
      <w:pPr>
        <w:spacing w:beforeLines="50" w:before="156" w:afterLines="50" w:after="156" w:line="400" w:lineRule="exact"/>
        <w:rPr>
          <w:rFonts w:hint="eastAsia"/>
          <w:b/>
          <w:sz w:val="32"/>
          <w:szCs w:val="32"/>
        </w:rPr>
      </w:pPr>
      <w:r>
        <w:rPr>
          <w:rFonts w:hint="eastAsia"/>
          <w:b/>
          <w:sz w:val="32"/>
          <w:szCs w:val="32"/>
        </w:rPr>
        <w:lastRenderedPageBreak/>
        <w:t>参考文献</w:t>
      </w:r>
    </w:p>
    <w:p w14:paraId="5A7FC767" w14:textId="0921D554" w:rsidR="008908E2" w:rsidRPr="008908E2" w:rsidRDefault="008908E2" w:rsidP="008908E2">
      <w:pPr>
        <w:spacing w:beforeLines="50" w:before="156" w:afterLines="50" w:after="156"/>
        <w:rPr>
          <w:rFonts w:ascii="宋体" w:hAnsi="宋体" w:hint="eastAsia"/>
          <w:color w:val="000000" w:themeColor="text1"/>
          <w:szCs w:val="21"/>
        </w:rPr>
      </w:pPr>
      <w:r w:rsidRPr="008908E2">
        <w:rPr>
          <w:rFonts w:ascii="宋体" w:hAnsi="宋体" w:hint="eastAsia"/>
          <w:color w:val="000000" w:themeColor="text1"/>
          <w:szCs w:val="21"/>
        </w:rPr>
        <w:t>[1]</w:t>
      </w:r>
      <w:r>
        <w:rPr>
          <w:rFonts w:ascii="宋体" w:hAnsi="宋体" w:hint="eastAsia"/>
          <w:color w:val="000000" w:themeColor="text1"/>
          <w:szCs w:val="21"/>
        </w:rPr>
        <w:t xml:space="preserve"> L</w:t>
      </w:r>
      <w:r w:rsidRPr="008908E2">
        <w:rPr>
          <w:rFonts w:ascii="宋体" w:hAnsi="宋体" w:hint="eastAsia"/>
          <w:color w:val="000000" w:themeColor="text1"/>
          <w:szCs w:val="21"/>
        </w:rPr>
        <w:t>inux中fork（）函数详解</w:t>
      </w:r>
    </w:p>
    <w:p w14:paraId="09C82F2A" w14:textId="5197E282" w:rsidR="008908E2" w:rsidRPr="008908E2" w:rsidRDefault="008908E2" w:rsidP="008908E2">
      <w:pPr>
        <w:spacing w:beforeLines="50" w:before="156" w:afterLines="50" w:after="156"/>
        <w:ind w:firstLineChars="202" w:firstLine="424"/>
        <w:rPr>
          <w:rFonts w:ascii="宋体" w:hAnsi="宋体" w:hint="eastAsia"/>
          <w:color w:val="000000" w:themeColor="text1"/>
          <w:szCs w:val="21"/>
        </w:rPr>
      </w:pPr>
      <w:r w:rsidRPr="008908E2">
        <w:rPr>
          <w:rFonts w:ascii="宋体" w:hAnsi="宋体"/>
          <w:color w:val="000000" w:themeColor="text1"/>
          <w:szCs w:val="21"/>
        </w:rPr>
        <w:t>http://blog.csdn.net/jason314/article/details/5640969</w:t>
      </w:r>
    </w:p>
    <w:p w14:paraId="18AF5413" w14:textId="28C802CD" w:rsidR="00056C9C" w:rsidRDefault="008908E2" w:rsidP="008908E2">
      <w:pPr>
        <w:spacing w:beforeLines="50" w:before="156" w:afterLines="50" w:after="156"/>
        <w:rPr>
          <w:rFonts w:ascii="宋体" w:hAnsi="宋体" w:hint="eastAsia"/>
          <w:color w:val="000000" w:themeColor="text1"/>
          <w:szCs w:val="21"/>
        </w:rPr>
      </w:pPr>
      <w:r>
        <w:rPr>
          <w:rFonts w:ascii="宋体" w:hAnsi="宋体" w:hint="eastAsia"/>
          <w:color w:val="000000" w:themeColor="text1"/>
          <w:szCs w:val="21"/>
        </w:rPr>
        <w:t>[2</w:t>
      </w:r>
      <w:r w:rsidRPr="008908E2">
        <w:rPr>
          <w:rFonts w:ascii="宋体" w:hAnsi="宋体" w:hint="eastAsia"/>
          <w:color w:val="000000" w:themeColor="text1"/>
          <w:szCs w:val="21"/>
        </w:rPr>
        <w:t>]</w:t>
      </w:r>
      <w:r>
        <w:rPr>
          <w:rFonts w:ascii="宋体" w:hAnsi="宋体" w:hint="eastAsia"/>
          <w:color w:val="000000" w:themeColor="text1"/>
          <w:szCs w:val="21"/>
        </w:rPr>
        <w:t xml:space="preserve"> </w:t>
      </w:r>
      <w:r w:rsidR="00056C9C" w:rsidRPr="008908E2">
        <w:rPr>
          <w:rFonts w:ascii="宋体" w:hAnsi="宋体" w:hint="eastAsia"/>
          <w:color w:val="000000" w:themeColor="text1"/>
          <w:szCs w:val="21"/>
        </w:rPr>
        <w:t>Linux进程间通信(二)---管道通信之无名管道及其基础实验</w:t>
      </w:r>
    </w:p>
    <w:p w14:paraId="43C722F8" w14:textId="49954B5A" w:rsidR="008908E2" w:rsidRPr="008908E2" w:rsidRDefault="008908E2" w:rsidP="008908E2">
      <w:pPr>
        <w:adjustRightInd w:val="0"/>
        <w:snapToGrid w:val="0"/>
        <w:spacing w:before="50" w:after="50"/>
        <w:ind w:firstLineChars="202" w:firstLine="424"/>
        <w:rPr>
          <w:rFonts w:ascii="宋体" w:hAnsi="宋体" w:hint="eastAsia"/>
          <w:color w:val="000000" w:themeColor="text1"/>
          <w:szCs w:val="21"/>
        </w:rPr>
      </w:pPr>
      <w:r w:rsidRPr="008908E2">
        <w:rPr>
          <w:rFonts w:ascii="宋体" w:hAnsi="宋体"/>
          <w:color w:val="000000" w:themeColor="text1"/>
          <w:szCs w:val="21"/>
        </w:rPr>
        <w:t>http://blog.csdn.net/mybelief321/article/details/9073895</w:t>
      </w:r>
    </w:p>
    <w:p w14:paraId="0A191CB1" w14:textId="658A170E" w:rsidR="008908E2" w:rsidRPr="008908E2" w:rsidRDefault="008908E2" w:rsidP="008908E2">
      <w:pPr>
        <w:spacing w:beforeLines="50" w:before="156" w:afterLines="50" w:after="156"/>
        <w:rPr>
          <w:rFonts w:ascii="宋体" w:hAnsi="宋体" w:hint="eastAsia"/>
          <w:color w:val="000000" w:themeColor="text1"/>
          <w:szCs w:val="21"/>
        </w:rPr>
      </w:pPr>
      <w:r>
        <w:rPr>
          <w:rFonts w:ascii="宋体" w:hAnsi="宋体" w:hint="eastAsia"/>
          <w:color w:val="000000" w:themeColor="text1"/>
          <w:szCs w:val="21"/>
        </w:rPr>
        <w:t>[3</w:t>
      </w:r>
      <w:r w:rsidRPr="008908E2">
        <w:rPr>
          <w:rFonts w:ascii="宋体" w:hAnsi="宋体" w:hint="eastAsia"/>
          <w:color w:val="000000" w:themeColor="text1"/>
          <w:szCs w:val="21"/>
        </w:rPr>
        <w:t>]</w:t>
      </w:r>
      <w:r>
        <w:rPr>
          <w:rFonts w:ascii="宋体" w:hAnsi="宋体" w:hint="eastAsia"/>
          <w:color w:val="000000" w:themeColor="text1"/>
          <w:szCs w:val="21"/>
        </w:rPr>
        <w:t xml:space="preserve"> </w:t>
      </w:r>
      <w:r w:rsidRPr="008908E2">
        <w:rPr>
          <w:rFonts w:ascii="宋体" w:hAnsi="宋体" w:hint="eastAsia"/>
          <w:color w:val="000000" w:themeColor="text1"/>
          <w:szCs w:val="21"/>
        </w:rPr>
        <w:t>鸟哥的Linux私房菜 （基础学习篇 第三版）鸟哥 著；王世江 编</w:t>
      </w:r>
    </w:p>
    <w:p w14:paraId="006E7AE9" w14:textId="5AFB8BA2" w:rsidR="008908E2" w:rsidRPr="008908E2" w:rsidRDefault="008908E2" w:rsidP="008908E2">
      <w:pPr>
        <w:spacing w:beforeLines="50" w:before="156" w:afterLines="50" w:after="156"/>
        <w:rPr>
          <w:rFonts w:ascii="宋体" w:hAnsi="宋体" w:hint="eastAsia"/>
          <w:color w:val="000000" w:themeColor="text1"/>
          <w:szCs w:val="21"/>
        </w:rPr>
      </w:pPr>
      <w:r>
        <w:rPr>
          <w:rFonts w:ascii="宋体" w:hAnsi="宋体" w:hint="eastAsia"/>
          <w:color w:val="000000" w:themeColor="text1"/>
          <w:szCs w:val="21"/>
        </w:rPr>
        <w:t>[4</w:t>
      </w:r>
      <w:r w:rsidRPr="008908E2">
        <w:rPr>
          <w:rFonts w:ascii="宋体" w:hAnsi="宋体" w:hint="eastAsia"/>
          <w:color w:val="000000" w:themeColor="text1"/>
          <w:szCs w:val="21"/>
        </w:rPr>
        <w:t>]</w:t>
      </w:r>
      <w:r>
        <w:rPr>
          <w:rFonts w:ascii="宋体" w:hAnsi="宋体" w:hint="eastAsia"/>
          <w:color w:val="000000" w:themeColor="text1"/>
          <w:szCs w:val="21"/>
        </w:rPr>
        <w:t xml:space="preserve"> </w:t>
      </w:r>
      <w:r w:rsidRPr="008908E2">
        <w:rPr>
          <w:rFonts w:ascii="宋体" w:hAnsi="宋体" w:hint="eastAsia"/>
          <w:color w:val="000000" w:themeColor="text1"/>
          <w:szCs w:val="21"/>
        </w:rPr>
        <w:t>C Primer Plus（第5版 中文版）[美] 普拉塔（</w:t>
      </w:r>
      <w:proofErr w:type="spellStart"/>
      <w:r w:rsidRPr="008908E2">
        <w:rPr>
          <w:rFonts w:ascii="宋体" w:hAnsi="宋体" w:hint="eastAsia"/>
          <w:color w:val="000000" w:themeColor="text1"/>
          <w:szCs w:val="21"/>
        </w:rPr>
        <w:t>Prata</w:t>
      </w:r>
      <w:proofErr w:type="spellEnd"/>
      <w:r w:rsidRPr="008908E2">
        <w:rPr>
          <w:rFonts w:ascii="宋体" w:hAnsi="宋体" w:hint="eastAsia"/>
          <w:color w:val="000000" w:themeColor="text1"/>
          <w:szCs w:val="21"/>
        </w:rPr>
        <w:t xml:space="preserve"> S.） 著；云巅工作室 编</w:t>
      </w:r>
    </w:p>
    <w:p w14:paraId="6DFE7645" w14:textId="77777777" w:rsidR="008908E2" w:rsidRPr="008908E2" w:rsidRDefault="008908E2" w:rsidP="008908E2">
      <w:pPr>
        <w:adjustRightInd w:val="0"/>
        <w:snapToGrid w:val="0"/>
        <w:spacing w:before="50" w:after="50"/>
        <w:rPr>
          <w:rFonts w:ascii="宋体" w:hAnsi="宋体" w:hint="eastAsia"/>
          <w:color w:val="000000" w:themeColor="text1"/>
          <w:szCs w:val="21"/>
        </w:rPr>
      </w:pPr>
    </w:p>
    <w:p w14:paraId="773937C8" w14:textId="77777777" w:rsidR="002F4692" w:rsidRPr="008908E2" w:rsidRDefault="002F4692" w:rsidP="008908E2">
      <w:pPr>
        <w:spacing w:beforeLines="50" w:before="156" w:afterLines="100" w:after="312"/>
        <w:jc w:val="center"/>
        <w:rPr>
          <w:rFonts w:ascii="宋体" w:hAnsi="宋体" w:hint="eastAsia"/>
          <w:color w:val="000000" w:themeColor="text1"/>
          <w:szCs w:val="21"/>
        </w:rPr>
      </w:pPr>
    </w:p>
    <w:p w14:paraId="23C82087" w14:textId="77777777" w:rsidR="00056C9C" w:rsidRDefault="00056C9C">
      <w:pPr>
        <w:widowControl/>
        <w:jc w:val="left"/>
        <w:rPr>
          <w:rFonts w:ascii="黑体" w:eastAsia="黑体"/>
          <w:b/>
          <w:sz w:val="36"/>
          <w:szCs w:val="36"/>
        </w:rPr>
      </w:pPr>
      <w:r>
        <w:rPr>
          <w:rFonts w:ascii="黑体" w:eastAsia="黑体"/>
          <w:b/>
          <w:sz w:val="36"/>
          <w:szCs w:val="36"/>
        </w:rPr>
        <w:br w:type="page"/>
      </w:r>
    </w:p>
    <w:p w14:paraId="691DF20F" w14:textId="44E9D94E" w:rsidR="002F4692" w:rsidRPr="002F4692" w:rsidRDefault="002F4692" w:rsidP="002F4692">
      <w:pPr>
        <w:spacing w:beforeLines="50" w:before="156" w:afterLines="100" w:after="312" w:line="360" w:lineRule="auto"/>
        <w:jc w:val="center"/>
        <w:rPr>
          <w:rFonts w:ascii="黑体" w:eastAsia="黑体" w:hint="eastAsia"/>
          <w:b/>
          <w:sz w:val="36"/>
          <w:szCs w:val="36"/>
        </w:rPr>
      </w:pPr>
      <w:r w:rsidRPr="00BB3348">
        <w:rPr>
          <w:rFonts w:ascii="黑体" w:eastAsia="黑体" w:hint="eastAsia"/>
          <w:b/>
          <w:sz w:val="36"/>
          <w:szCs w:val="36"/>
        </w:rPr>
        <w:lastRenderedPageBreak/>
        <w:t>实</w:t>
      </w:r>
      <w:r>
        <w:rPr>
          <w:rFonts w:ascii="黑体" w:eastAsia="黑体" w:hint="eastAsia"/>
          <w:b/>
          <w:sz w:val="36"/>
          <w:szCs w:val="36"/>
        </w:rPr>
        <w:t xml:space="preserve">验三 </w:t>
      </w:r>
      <w:r w:rsidRPr="002F4692">
        <w:rPr>
          <w:rFonts w:ascii="黑体" w:eastAsia="黑体" w:hint="eastAsia"/>
          <w:b/>
          <w:sz w:val="36"/>
          <w:szCs w:val="36"/>
        </w:rPr>
        <w:t>动态分区管理方法</w:t>
      </w:r>
    </w:p>
    <w:p w14:paraId="3CDC13C6" w14:textId="321994E8" w:rsidR="00406C66" w:rsidRPr="00340E64" w:rsidRDefault="00406C66" w:rsidP="00340E64">
      <w:pPr>
        <w:spacing w:beforeLines="50" w:before="156" w:afterLines="50" w:after="156" w:line="400" w:lineRule="exact"/>
        <w:rPr>
          <w:rFonts w:hint="eastAsia"/>
          <w:b/>
          <w:sz w:val="32"/>
          <w:szCs w:val="32"/>
        </w:rPr>
      </w:pPr>
      <w:r w:rsidRPr="00340E64">
        <w:rPr>
          <w:rFonts w:hint="eastAsia"/>
          <w:b/>
          <w:sz w:val="32"/>
          <w:szCs w:val="32"/>
        </w:rPr>
        <w:t>一、实验目的</w:t>
      </w:r>
    </w:p>
    <w:p w14:paraId="61EF631A" w14:textId="45880010" w:rsidR="003A0A7E" w:rsidRPr="003A0A7E" w:rsidRDefault="00B16606" w:rsidP="003D4943">
      <w:pPr>
        <w:spacing w:line="400" w:lineRule="exact"/>
        <w:ind w:firstLineChars="200" w:firstLine="480"/>
        <w:rPr>
          <w:rFonts w:hint="eastAsia"/>
          <w:sz w:val="24"/>
        </w:rPr>
      </w:pPr>
      <w:r>
        <w:rPr>
          <w:rFonts w:hint="eastAsia"/>
          <w:sz w:val="24"/>
        </w:rPr>
        <w:t>本实验</w:t>
      </w:r>
      <w:r w:rsidR="003A0A7E">
        <w:rPr>
          <w:rFonts w:hint="eastAsia"/>
          <w:sz w:val="24"/>
        </w:rPr>
        <w:t>主要对</w:t>
      </w:r>
      <w:r>
        <w:rPr>
          <w:rFonts w:hint="eastAsia"/>
          <w:sz w:val="24"/>
        </w:rPr>
        <w:t>操作系统中</w:t>
      </w:r>
      <w:r w:rsidR="001D0358">
        <w:rPr>
          <w:rFonts w:hint="eastAsia"/>
          <w:sz w:val="24"/>
        </w:rPr>
        <w:t>内存管理方法及其</w:t>
      </w:r>
      <w:r w:rsidR="003A0A7E">
        <w:rPr>
          <w:rFonts w:hint="eastAsia"/>
          <w:sz w:val="24"/>
        </w:rPr>
        <w:t>应用</w:t>
      </w:r>
      <w:r w:rsidR="001D0358">
        <w:rPr>
          <w:rFonts w:hint="eastAsia"/>
          <w:sz w:val="24"/>
        </w:rPr>
        <w:t>中</w:t>
      </w:r>
      <w:r w:rsidR="003A0A7E">
        <w:rPr>
          <w:rFonts w:hint="eastAsia"/>
          <w:sz w:val="24"/>
        </w:rPr>
        <w:t>的</w:t>
      </w:r>
      <w:r>
        <w:rPr>
          <w:rFonts w:hint="eastAsia"/>
          <w:sz w:val="24"/>
        </w:rPr>
        <w:t>一些关键算法</w:t>
      </w:r>
      <w:r w:rsidR="00E46C47">
        <w:rPr>
          <w:rFonts w:hint="eastAsia"/>
          <w:sz w:val="24"/>
        </w:rPr>
        <w:t>进行模拟。学生通过设计与实现相关算法，能够加强对相应理论的理解，并对了解操作系统</w:t>
      </w:r>
      <w:r w:rsidR="001D0358">
        <w:rPr>
          <w:rFonts w:hint="eastAsia"/>
          <w:sz w:val="24"/>
        </w:rPr>
        <w:t>内存管理子系统的相关</w:t>
      </w:r>
      <w:r w:rsidR="00E46C47">
        <w:rPr>
          <w:rFonts w:hint="eastAsia"/>
          <w:sz w:val="24"/>
        </w:rPr>
        <w:t>处理原理与过程。</w:t>
      </w:r>
    </w:p>
    <w:p w14:paraId="37B9C3EC" w14:textId="7174A54F" w:rsidR="00406C66" w:rsidRPr="00340E64" w:rsidRDefault="00406C66" w:rsidP="00340E64">
      <w:pPr>
        <w:spacing w:beforeLines="50" w:before="156" w:afterLines="50" w:after="156" w:line="400" w:lineRule="exact"/>
        <w:rPr>
          <w:rFonts w:hint="eastAsia"/>
          <w:b/>
          <w:sz w:val="32"/>
          <w:szCs w:val="32"/>
        </w:rPr>
      </w:pPr>
      <w:r w:rsidRPr="00340E64">
        <w:rPr>
          <w:rFonts w:hint="eastAsia"/>
          <w:b/>
          <w:sz w:val="32"/>
          <w:szCs w:val="32"/>
        </w:rPr>
        <w:t>二、实验要求</w:t>
      </w:r>
    </w:p>
    <w:p w14:paraId="6C9E08A7" w14:textId="66E32C22" w:rsidR="00C60D48" w:rsidRPr="009817CB" w:rsidRDefault="00C60D48" w:rsidP="003D4943">
      <w:pPr>
        <w:spacing w:line="288" w:lineRule="auto"/>
        <w:rPr>
          <w:rFonts w:hint="eastAsia"/>
          <w:sz w:val="24"/>
        </w:rPr>
      </w:pPr>
      <w:r w:rsidRPr="009817CB">
        <w:rPr>
          <w:rFonts w:hint="eastAsia"/>
          <w:sz w:val="24"/>
        </w:rPr>
        <w:t>基本要求：编码实现</w:t>
      </w:r>
      <w:r w:rsidR="002769EC">
        <w:rPr>
          <w:rFonts w:hint="eastAsia"/>
          <w:sz w:val="24"/>
        </w:rPr>
        <w:t>动态</w:t>
      </w:r>
      <w:r w:rsidRPr="009817CB">
        <w:rPr>
          <w:rFonts w:hint="eastAsia"/>
          <w:sz w:val="24"/>
        </w:rPr>
        <w:t>分区</w:t>
      </w:r>
      <w:r w:rsidR="002769EC">
        <w:rPr>
          <w:rFonts w:hint="eastAsia"/>
          <w:sz w:val="24"/>
        </w:rPr>
        <w:t>管理</w:t>
      </w:r>
      <w:r w:rsidRPr="009817CB">
        <w:rPr>
          <w:rFonts w:hint="eastAsia"/>
          <w:sz w:val="24"/>
        </w:rPr>
        <w:t>的三种分配算法和回收算法（相邻空闲区要合并）。</w:t>
      </w:r>
    </w:p>
    <w:p w14:paraId="05BED94B" w14:textId="77777777" w:rsidR="00C60D48" w:rsidRPr="009817CB" w:rsidRDefault="00C60D48" w:rsidP="003D4943">
      <w:pPr>
        <w:spacing w:line="288" w:lineRule="auto"/>
        <w:ind w:firstLineChars="150" w:firstLine="360"/>
        <w:rPr>
          <w:rFonts w:hint="eastAsia"/>
          <w:sz w:val="24"/>
        </w:rPr>
      </w:pPr>
      <w:r w:rsidRPr="009817CB">
        <w:rPr>
          <w:rFonts w:hint="eastAsia"/>
          <w:sz w:val="24"/>
        </w:rPr>
        <w:t>1</w:t>
      </w:r>
      <w:r w:rsidRPr="009817CB">
        <w:rPr>
          <w:rFonts w:hint="eastAsia"/>
          <w:sz w:val="24"/>
        </w:rPr>
        <w:t>）初始化：输入若干个空闲分区和已占用分区信息，建立空闲区表和已分配表。</w:t>
      </w:r>
    </w:p>
    <w:p w14:paraId="05A2D802" w14:textId="556F36E5" w:rsidR="00C60D48" w:rsidRPr="009817CB" w:rsidRDefault="00C60D48" w:rsidP="003D4943">
      <w:pPr>
        <w:spacing w:line="288" w:lineRule="auto"/>
        <w:ind w:firstLineChars="150" w:firstLine="360"/>
        <w:rPr>
          <w:rFonts w:hint="eastAsia"/>
          <w:sz w:val="24"/>
        </w:rPr>
      </w:pPr>
      <w:r w:rsidRPr="009817CB">
        <w:rPr>
          <w:rFonts w:hint="eastAsia"/>
          <w:sz w:val="24"/>
        </w:rPr>
        <w:t>2</w:t>
      </w:r>
      <w:r w:rsidRPr="009817CB">
        <w:rPr>
          <w:rFonts w:hint="eastAsia"/>
          <w:sz w:val="24"/>
        </w:rPr>
        <w:t>）分配功能：输入一个作业请求，可选最先、最佳和最坏算法实现该作业的内存分配；</w:t>
      </w:r>
    </w:p>
    <w:p w14:paraId="53457C53" w14:textId="093668C6" w:rsidR="00C60D48" w:rsidRPr="009817CB" w:rsidRDefault="00C60D48" w:rsidP="003D4943">
      <w:pPr>
        <w:spacing w:line="288" w:lineRule="auto"/>
        <w:ind w:firstLineChars="150" w:firstLine="360"/>
        <w:rPr>
          <w:rFonts w:hint="eastAsia"/>
          <w:sz w:val="24"/>
        </w:rPr>
      </w:pPr>
      <w:r w:rsidRPr="009817CB">
        <w:rPr>
          <w:rFonts w:hint="eastAsia"/>
          <w:sz w:val="24"/>
        </w:rPr>
        <w:t>3</w:t>
      </w:r>
      <w:r w:rsidRPr="009817CB">
        <w:rPr>
          <w:rFonts w:hint="eastAsia"/>
          <w:sz w:val="24"/>
        </w:rPr>
        <w:t>）回收功能：输入进入完成态的作业，回收其占用的分区，并进行检查合并相邻空闲分区。</w:t>
      </w:r>
    </w:p>
    <w:p w14:paraId="2BBF4D73" w14:textId="0B780E82" w:rsidR="00C60D48" w:rsidRDefault="00C60D48" w:rsidP="003D4943">
      <w:pPr>
        <w:spacing w:line="288" w:lineRule="auto"/>
        <w:ind w:firstLineChars="150" w:firstLine="360"/>
        <w:rPr>
          <w:rFonts w:hint="eastAsia"/>
          <w:sz w:val="24"/>
        </w:rPr>
      </w:pPr>
      <w:r w:rsidRPr="009817CB">
        <w:rPr>
          <w:rFonts w:hint="eastAsia"/>
          <w:sz w:val="24"/>
        </w:rPr>
        <w:t>4</w:t>
      </w:r>
      <w:r w:rsidRPr="009817CB">
        <w:rPr>
          <w:rFonts w:hint="eastAsia"/>
          <w:sz w:val="24"/>
        </w:rPr>
        <w:t>）显示当前分区情况：显示已占用分区、空闲区表的内容。</w:t>
      </w:r>
    </w:p>
    <w:p w14:paraId="7329EAB2" w14:textId="77777777" w:rsidR="00551F10" w:rsidRPr="00C60D48" w:rsidRDefault="00551F10" w:rsidP="003D4943">
      <w:pPr>
        <w:spacing w:line="288" w:lineRule="auto"/>
        <w:ind w:firstLineChars="150" w:firstLine="360"/>
        <w:rPr>
          <w:rFonts w:hint="eastAsia"/>
          <w:sz w:val="24"/>
        </w:rPr>
      </w:pPr>
    </w:p>
    <w:p w14:paraId="2A1DAC66" w14:textId="4F6B7C20" w:rsidR="00551F10" w:rsidRPr="00340E64" w:rsidRDefault="004A0B7E" w:rsidP="00340E64">
      <w:pPr>
        <w:spacing w:beforeLines="50" w:before="156" w:afterLines="50" w:after="156" w:line="400" w:lineRule="exact"/>
        <w:rPr>
          <w:rFonts w:hint="eastAsia"/>
          <w:b/>
          <w:sz w:val="32"/>
          <w:szCs w:val="32"/>
        </w:rPr>
      </w:pPr>
      <w:r>
        <w:rPr>
          <w:rFonts w:hint="eastAsia"/>
          <w:b/>
          <w:sz w:val="32"/>
          <w:szCs w:val="32"/>
        </w:rPr>
        <w:t>三、实验内容</w:t>
      </w:r>
    </w:p>
    <w:p w14:paraId="0B743B23" w14:textId="2BA6EF41" w:rsidR="00551F10" w:rsidRDefault="00551F10" w:rsidP="00551F10">
      <w:pPr>
        <w:pStyle w:val="a9"/>
        <w:numPr>
          <w:ilvl w:val="0"/>
          <w:numId w:val="13"/>
        </w:numPr>
        <w:spacing w:line="400" w:lineRule="exact"/>
        <w:ind w:left="426" w:firstLineChars="0" w:hanging="364"/>
        <w:rPr>
          <w:rFonts w:hint="eastAsia"/>
          <w:b/>
          <w:color w:val="000000" w:themeColor="text1"/>
          <w:sz w:val="24"/>
        </w:rPr>
      </w:pPr>
      <w:r w:rsidRPr="00551F10">
        <w:rPr>
          <w:rFonts w:hint="eastAsia"/>
          <w:b/>
          <w:color w:val="000000" w:themeColor="text1"/>
          <w:sz w:val="24"/>
        </w:rPr>
        <w:t>基本原理</w:t>
      </w:r>
    </w:p>
    <w:p w14:paraId="2CA219E5" w14:textId="77777777" w:rsidR="00551F10" w:rsidRDefault="00551F10" w:rsidP="00551F10">
      <w:pPr>
        <w:pStyle w:val="a9"/>
        <w:widowControl/>
        <w:shd w:val="clear" w:color="auto" w:fill="FFFFFF"/>
        <w:adjustRightInd w:val="0"/>
        <w:spacing w:line="360" w:lineRule="auto"/>
        <w:ind w:leftChars="270" w:left="567" w:firstLineChars="0" w:firstLine="0"/>
        <w:jc w:val="left"/>
        <w:rPr>
          <w:rFonts w:ascii="宋体" w:hAnsi="宋体" w:cs="宋体" w:hint="eastAsia"/>
          <w:kern w:val="0"/>
          <w:sz w:val="24"/>
          <w:szCs w:val="21"/>
        </w:rPr>
      </w:pPr>
      <w:r w:rsidRPr="00551F10">
        <w:rPr>
          <w:rFonts w:ascii="宋体" w:hAnsi="宋体" w:cs="宋体" w:hint="eastAsia"/>
          <w:b/>
          <w:kern w:val="0"/>
          <w:sz w:val="24"/>
          <w:szCs w:val="21"/>
        </w:rPr>
        <w:t>最先适应算法</w:t>
      </w:r>
      <w:r w:rsidRPr="00551F10">
        <w:rPr>
          <w:rFonts w:ascii="宋体" w:hAnsi="宋体" w:cs="宋体" w:hint="eastAsia"/>
          <w:kern w:val="0"/>
          <w:sz w:val="24"/>
          <w:szCs w:val="21"/>
        </w:rPr>
        <w:t>：</w:t>
      </w:r>
    </w:p>
    <w:p w14:paraId="724C5A60" w14:textId="61C84220" w:rsidR="00551F10" w:rsidRPr="00551F10" w:rsidRDefault="00551F10" w:rsidP="00551F10">
      <w:pPr>
        <w:pStyle w:val="a9"/>
        <w:widowControl/>
        <w:shd w:val="clear" w:color="auto" w:fill="FFFFFF"/>
        <w:adjustRightInd w:val="0"/>
        <w:spacing w:line="360" w:lineRule="auto"/>
        <w:ind w:leftChars="404" w:left="848" w:firstLine="480"/>
        <w:jc w:val="left"/>
        <w:rPr>
          <w:rFonts w:ascii="宋体" w:hAnsi="宋体" w:cs="宋体" w:hint="eastAsia"/>
          <w:kern w:val="0"/>
          <w:sz w:val="24"/>
          <w:szCs w:val="21"/>
        </w:rPr>
      </w:pPr>
      <w:r w:rsidRPr="00551F10">
        <w:rPr>
          <w:rFonts w:ascii="宋体" w:hAnsi="宋体" w:cs="宋体" w:hint="eastAsia"/>
          <w:kern w:val="0"/>
          <w:sz w:val="24"/>
          <w:szCs w:val="21"/>
        </w:rPr>
        <w:t>从用户区的低地址开始查找，找到能满足程序需求的第一个空闲去用于分配。如果该空闲空间与所需空间大小一样，则从空闲表中取消该项；如果还有剩余，则余下的部分仍留在空闲表中，但应修改分区大小和分区始址。</w:t>
      </w:r>
    </w:p>
    <w:p w14:paraId="3B931FC9" w14:textId="77777777" w:rsidR="00551F10" w:rsidRDefault="00551F10" w:rsidP="00551F10">
      <w:pPr>
        <w:pStyle w:val="a9"/>
        <w:widowControl/>
        <w:shd w:val="clear" w:color="auto" w:fill="FFFFFF"/>
        <w:adjustRightInd w:val="0"/>
        <w:spacing w:line="360" w:lineRule="auto"/>
        <w:ind w:leftChars="270" w:left="567" w:firstLineChars="0" w:firstLine="0"/>
        <w:jc w:val="left"/>
        <w:rPr>
          <w:rFonts w:ascii="宋体" w:hAnsi="宋体" w:cs="宋体" w:hint="eastAsia"/>
          <w:b/>
          <w:kern w:val="0"/>
          <w:sz w:val="24"/>
          <w:szCs w:val="21"/>
        </w:rPr>
      </w:pPr>
      <w:r w:rsidRPr="00551F10">
        <w:rPr>
          <w:rFonts w:ascii="宋体" w:hAnsi="宋体" w:cs="宋体" w:hint="eastAsia"/>
          <w:b/>
          <w:kern w:val="0"/>
          <w:sz w:val="24"/>
          <w:szCs w:val="21"/>
        </w:rPr>
        <w:t>最佳适应算法：</w:t>
      </w:r>
    </w:p>
    <w:p w14:paraId="2DEAA7BF" w14:textId="1637327F" w:rsidR="00551F10" w:rsidRPr="00551F10" w:rsidRDefault="00551F10" w:rsidP="00551F10">
      <w:pPr>
        <w:pStyle w:val="a9"/>
        <w:widowControl/>
        <w:shd w:val="clear" w:color="auto" w:fill="FFFFFF"/>
        <w:adjustRightInd w:val="0"/>
        <w:spacing w:line="360" w:lineRule="auto"/>
        <w:ind w:leftChars="270" w:left="567" w:firstLineChars="118" w:firstLine="283"/>
        <w:jc w:val="left"/>
        <w:rPr>
          <w:rFonts w:ascii="宋体" w:hAnsi="宋体" w:cs="宋体" w:hint="eastAsia"/>
          <w:kern w:val="0"/>
          <w:sz w:val="24"/>
          <w:szCs w:val="21"/>
        </w:rPr>
      </w:pPr>
      <w:r w:rsidRPr="00551F10">
        <w:rPr>
          <w:rFonts w:ascii="宋体" w:hAnsi="宋体" w:cs="宋体" w:hint="eastAsia"/>
          <w:kern w:val="0"/>
          <w:sz w:val="24"/>
          <w:szCs w:val="21"/>
        </w:rPr>
        <w:t xml:space="preserve">查找一个能满足程序需求的，长度最短的空闲分区用于分配。 </w:t>
      </w:r>
    </w:p>
    <w:p w14:paraId="51040669" w14:textId="77777777" w:rsidR="00551F10" w:rsidRDefault="00551F10" w:rsidP="00551F10">
      <w:pPr>
        <w:pStyle w:val="a9"/>
        <w:widowControl/>
        <w:shd w:val="clear" w:color="auto" w:fill="FFFFFF"/>
        <w:adjustRightInd w:val="0"/>
        <w:spacing w:line="360" w:lineRule="auto"/>
        <w:ind w:leftChars="270" w:left="567" w:firstLineChars="0" w:firstLine="0"/>
        <w:jc w:val="left"/>
        <w:rPr>
          <w:rFonts w:ascii="宋体" w:hAnsi="宋体" w:cs="宋体" w:hint="eastAsia"/>
          <w:b/>
          <w:kern w:val="0"/>
          <w:sz w:val="24"/>
          <w:szCs w:val="21"/>
        </w:rPr>
      </w:pPr>
      <w:r w:rsidRPr="00551F10">
        <w:rPr>
          <w:rFonts w:ascii="宋体" w:hAnsi="宋体" w:cs="宋体" w:hint="eastAsia"/>
          <w:b/>
          <w:kern w:val="0"/>
          <w:sz w:val="24"/>
          <w:szCs w:val="21"/>
        </w:rPr>
        <w:t>最坏适应算法：</w:t>
      </w:r>
    </w:p>
    <w:p w14:paraId="0094E0E2" w14:textId="0C071E48" w:rsidR="00551F10" w:rsidRPr="00551F10" w:rsidRDefault="00551F10" w:rsidP="00551F10">
      <w:pPr>
        <w:pStyle w:val="a9"/>
        <w:widowControl/>
        <w:shd w:val="clear" w:color="auto" w:fill="FFFFFF"/>
        <w:adjustRightInd w:val="0"/>
        <w:spacing w:line="360" w:lineRule="auto"/>
        <w:ind w:leftChars="270" w:left="567" w:firstLineChars="118" w:firstLine="283"/>
        <w:jc w:val="left"/>
        <w:rPr>
          <w:rFonts w:ascii="宋体" w:hAnsi="宋体" w:cs="宋体" w:hint="eastAsia"/>
          <w:kern w:val="0"/>
          <w:sz w:val="24"/>
          <w:szCs w:val="21"/>
        </w:rPr>
      </w:pPr>
      <w:r w:rsidRPr="00551F10">
        <w:rPr>
          <w:rFonts w:ascii="宋体" w:hAnsi="宋体" w:cs="宋体" w:hint="eastAsia"/>
          <w:kern w:val="0"/>
          <w:sz w:val="24"/>
          <w:szCs w:val="21"/>
        </w:rPr>
        <w:t>查找一个能满足程序需求的，长度最大的空闲分区用于分配。</w:t>
      </w:r>
    </w:p>
    <w:p w14:paraId="136C1603" w14:textId="77777777" w:rsidR="00551F10" w:rsidRDefault="00551F10" w:rsidP="00551F10">
      <w:pPr>
        <w:pStyle w:val="a9"/>
        <w:widowControl/>
        <w:shd w:val="clear" w:color="auto" w:fill="FFFFFF"/>
        <w:adjustRightInd w:val="0"/>
        <w:spacing w:line="360" w:lineRule="auto"/>
        <w:ind w:leftChars="270" w:left="567" w:firstLineChars="0" w:firstLine="0"/>
        <w:jc w:val="left"/>
        <w:rPr>
          <w:rFonts w:ascii="宋体" w:hAnsi="宋体" w:cs="宋体" w:hint="eastAsia"/>
          <w:kern w:val="0"/>
          <w:sz w:val="24"/>
          <w:szCs w:val="21"/>
        </w:rPr>
      </w:pPr>
      <w:r w:rsidRPr="00551F10">
        <w:rPr>
          <w:rFonts w:ascii="宋体" w:hAnsi="宋体" w:cs="宋体" w:hint="eastAsia"/>
          <w:b/>
          <w:kern w:val="0"/>
          <w:sz w:val="24"/>
          <w:szCs w:val="21"/>
        </w:rPr>
        <w:t>内存回收：</w:t>
      </w:r>
      <w:r w:rsidRPr="00551F10">
        <w:rPr>
          <w:rFonts w:ascii="宋体" w:hAnsi="宋体" w:cs="宋体" w:hint="eastAsia"/>
          <w:kern w:val="0"/>
          <w:sz w:val="24"/>
          <w:szCs w:val="21"/>
        </w:rPr>
        <w:t xml:space="preserve"> </w:t>
      </w:r>
    </w:p>
    <w:p w14:paraId="3F1DE24D" w14:textId="34951EA6" w:rsidR="00551F10" w:rsidRPr="00551F10" w:rsidRDefault="00551F10" w:rsidP="00551F10">
      <w:pPr>
        <w:pStyle w:val="a9"/>
        <w:widowControl/>
        <w:shd w:val="clear" w:color="auto" w:fill="FFFFFF"/>
        <w:adjustRightInd w:val="0"/>
        <w:spacing w:line="360" w:lineRule="auto"/>
        <w:ind w:leftChars="405" w:left="850" w:firstLine="480"/>
        <w:jc w:val="left"/>
        <w:rPr>
          <w:rFonts w:ascii="宋体" w:hAnsi="宋体" w:cs="宋体" w:hint="eastAsia"/>
          <w:kern w:val="0"/>
          <w:sz w:val="24"/>
          <w:szCs w:val="21"/>
        </w:rPr>
      </w:pPr>
      <w:r w:rsidRPr="00551F10">
        <w:rPr>
          <w:rFonts w:ascii="宋体" w:hAnsi="宋体" w:cs="宋体" w:hint="eastAsia"/>
          <w:kern w:val="0"/>
          <w:sz w:val="24"/>
          <w:szCs w:val="21"/>
        </w:rPr>
        <w:t>在一个进程被撤销时，系统需要回收其所占的分区。在回收一个分区时，需要判断是否有相邻的空闲区，以便把相邻的空闲区合并成一个搭的分区，有利于程序装入新的分配。</w:t>
      </w:r>
    </w:p>
    <w:p w14:paraId="0A91D7A8" w14:textId="747EAE01" w:rsidR="00551F10" w:rsidRDefault="00551F10">
      <w:pPr>
        <w:widowControl/>
        <w:jc w:val="left"/>
        <w:rPr>
          <w:b/>
          <w:color w:val="000000" w:themeColor="text1"/>
          <w:sz w:val="24"/>
        </w:rPr>
      </w:pPr>
      <w:r>
        <w:rPr>
          <w:b/>
          <w:color w:val="000000" w:themeColor="text1"/>
          <w:sz w:val="24"/>
        </w:rPr>
        <w:br w:type="page"/>
      </w:r>
    </w:p>
    <w:p w14:paraId="1ABB4340" w14:textId="77777777" w:rsidR="00551F10" w:rsidRPr="00551F10" w:rsidRDefault="00551F10" w:rsidP="00552525">
      <w:pPr>
        <w:pStyle w:val="a9"/>
        <w:numPr>
          <w:ilvl w:val="0"/>
          <w:numId w:val="13"/>
        </w:numPr>
        <w:spacing w:line="400" w:lineRule="exact"/>
        <w:ind w:left="426" w:firstLineChars="0" w:hanging="364"/>
        <w:rPr>
          <w:rFonts w:ascii="宋体" w:hAnsi="宋体" w:cs="宋体" w:hint="eastAsia"/>
          <w:b/>
          <w:kern w:val="0"/>
          <w:sz w:val="24"/>
          <w:szCs w:val="21"/>
        </w:rPr>
      </w:pPr>
      <w:r w:rsidRPr="00551F10">
        <w:rPr>
          <w:rFonts w:hint="eastAsia"/>
          <w:b/>
          <w:color w:val="000000" w:themeColor="text1"/>
          <w:sz w:val="24"/>
        </w:rPr>
        <w:lastRenderedPageBreak/>
        <w:t>算法流程设计</w:t>
      </w:r>
    </w:p>
    <w:p w14:paraId="23A0BAF8" w14:textId="1D0FA77F" w:rsidR="00551F10" w:rsidRPr="00551F10" w:rsidRDefault="00551F10" w:rsidP="00551F10">
      <w:pPr>
        <w:pStyle w:val="a9"/>
        <w:spacing w:line="400" w:lineRule="exact"/>
        <w:ind w:left="426" w:firstLineChars="0" w:firstLine="0"/>
        <w:rPr>
          <w:rFonts w:ascii="宋体" w:hAnsi="宋体" w:cs="宋体" w:hint="eastAsia"/>
          <w:b/>
          <w:kern w:val="0"/>
          <w:sz w:val="24"/>
          <w:szCs w:val="21"/>
        </w:rPr>
      </w:pPr>
      <w:r w:rsidRPr="0065456B">
        <w:rPr>
          <w:rFonts w:ascii="宋体" w:hAnsi="宋体" w:cs="宋体" w:hint="eastAsia"/>
          <w:noProof/>
          <w:kern w:val="0"/>
          <w:sz w:val="22"/>
        </w:rPr>
        <mc:AlternateContent>
          <mc:Choice Requires="wpg">
            <w:drawing>
              <wp:anchor distT="0" distB="0" distL="114300" distR="114300" simplePos="0" relativeHeight="251671552" behindDoc="0" locked="0" layoutInCell="1" allowOverlap="1" wp14:anchorId="096B3FD2" wp14:editId="0E06F974">
                <wp:simplePos x="0" y="0"/>
                <wp:positionH relativeFrom="column">
                  <wp:posOffset>225425</wp:posOffset>
                </wp:positionH>
                <wp:positionV relativeFrom="paragraph">
                  <wp:posOffset>492125</wp:posOffset>
                </wp:positionV>
                <wp:extent cx="4515485" cy="3872865"/>
                <wp:effectExtent l="45720" t="0" r="10795" b="5715"/>
                <wp:wrapTopAndBottom/>
                <wp:docPr id="64" name="组 64"/>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4515485" cy="3872865"/>
                          <a:chOff x="2329" y="1864"/>
                          <a:chExt cx="7111" cy="6099"/>
                        </a:xfrm>
                      </wpg:grpSpPr>
                      <wps:wsp>
                        <wps:cNvPr id="65" name="AutoShape 44"/>
                        <wps:cNvSpPr>
                          <a:spLocks noChangeAspect="1" noChangeArrowheads="1" noTextEdit="1"/>
                        </wps:cNvSpPr>
                        <wps:spPr bwMode="auto">
                          <a:xfrm>
                            <a:off x="2329" y="1864"/>
                            <a:ext cx="7111" cy="60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 name="Rectangle 45"/>
                        <wps:cNvSpPr>
                          <a:spLocks noChangeArrowheads="1"/>
                        </wps:cNvSpPr>
                        <wps:spPr bwMode="auto">
                          <a:xfrm>
                            <a:off x="4752" y="5496"/>
                            <a:ext cx="540" cy="46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27C1A00" w14:textId="77777777" w:rsidR="00552525" w:rsidRDefault="00552525" w:rsidP="00551F10">
                              <w:pPr>
                                <w:rPr>
                                  <w:rFonts w:hint="eastAsia"/>
                                </w:rPr>
                              </w:pPr>
                              <w:r>
                                <w:rPr>
                                  <w:rFonts w:hint="eastAsia"/>
                                </w:rPr>
                                <w:t>N</w:t>
                              </w:r>
                            </w:p>
                          </w:txbxContent>
                        </wps:txbx>
                        <wps:bodyPr rot="0" vert="horz" wrap="square" lIns="91440" tIns="45720" rIns="91440" bIns="45720" anchor="t" anchorCtr="0" upright="1">
                          <a:noAutofit/>
                        </wps:bodyPr>
                      </wps:wsp>
                      <wps:wsp>
                        <wps:cNvPr id="67" name="Rectangle 46"/>
                        <wps:cNvSpPr>
                          <a:spLocks noChangeArrowheads="1"/>
                        </wps:cNvSpPr>
                        <wps:spPr bwMode="auto">
                          <a:xfrm>
                            <a:off x="6552" y="3624"/>
                            <a:ext cx="540" cy="46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DFE737A" w14:textId="77777777" w:rsidR="00552525" w:rsidRDefault="00552525" w:rsidP="00551F10">
                              <w:pPr>
                                <w:rPr>
                                  <w:rFonts w:hint="eastAsia"/>
                                </w:rPr>
                              </w:pPr>
                              <w:r>
                                <w:rPr>
                                  <w:rFonts w:hint="eastAsia"/>
                                </w:rPr>
                                <w:t>N</w:t>
                              </w:r>
                            </w:p>
                          </w:txbxContent>
                        </wps:txbx>
                        <wps:bodyPr rot="0" vert="horz" wrap="square" lIns="91440" tIns="45720" rIns="91440" bIns="45720" anchor="t" anchorCtr="0" upright="1">
                          <a:noAutofit/>
                        </wps:bodyPr>
                      </wps:wsp>
                      <wps:wsp>
                        <wps:cNvPr id="68" name="Rectangle 47"/>
                        <wps:cNvSpPr>
                          <a:spLocks noChangeArrowheads="1"/>
                        </wps:cNvSpPr>
                        <wps:spPr bwMode="auto">
                          <a:xfrm>
                            <a:off x="4932" y="3312"/>
                            <a:ext cx="540" cy="46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5A0E45D" w14:textId="77777777" w:rsidR="00552525" w:rsidRDefault="00552525" w:rsidP="00551F10">
                              <w:pPr>
                                <w:rPr>
                                  <w:rFonts w:hint="eastAsia"/>
                                </w:rPr>
                              </w:pPr>
                              <w:r>
                                <w:rPr>
                                  <w:rFonts w:hint="eastAsia"/>
                                </w:rPr>
                                <w:t>N</w:t>
                              </w:r>
                            </w:p>
                          </w:txbxContent>
                        </wps:txbx>
                        <wps:bodyPr rot="0" vert="horz" wrap="square" lIns="91440" tIns="45720" rIns="91440" bIns="45720" anchor="t" anchorCtr="0" upright="1">
                          <a:noAutofit/>
                        </wps:bodyPr>
                      </wps:wsp>
                      <wps:wsp>
                        <wps:cNvPr id="69" name="Rectangle 48"/>
                        <wps:cNvSpPr>
                          <a:spLocks noChangeArrowheads="1"/>
                        </wps:cNvSpPr>
                        <wps:spPr bwMode="auto">
                          <a:xfrm>
                            <a:off x="6912" y="4872"/>
                            <a:ext cx="540" cy="46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865A3D8" w14:textId="77777777" w:rsidR="00552525" w:rsidRDefault="00552525" w:rsidP="00551F10">
                              <w:pPr>
                                <w:rPr>
                                  <w:rFonts w:hint="eastAsia"/>
                                </w:rPr>
                              </w:pPr>
                              <w:r>
                                <w:rPr>
                                  <w:rFonts w:hint="eastAsia"/>
                                </w:rPr>
                                <w:t>Y</w:t>
                              </w:r>
                            </w:p>
                          </w:txbxContent>
                        </wps:txbx>
                        <wps:bodyPr rot="0" vert="horz" wrap="square" lIns="91440" tIns="45720" rIns="91440" bIns="45720" anchor="t" anchorCtr="0" upright="1">
                          <a:noAutofit/>
                        </wps:bodyPr>
                      </wps:wsp>
                      <wps:wsp>
                        <wps:cNvPr id="70" name="Rectangle 49"/>
                        <wps:cNvSpPr>
                          <a:spLocks noChangeArrowheads="1"/>
                        </wps:cNvSpPr>
                        <wps:spPr bwMode="auto">
                          <a:xfrm>
                            <a:off x="4932" y="4404"/>
                            <a:ext cx="540" cy="46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E4B6A0F" w14:textId="77777777" w:rsidR="00552525" w:rsidRDefault="00552525" w:rsidP="00551F10">
                              <w:pPr>
                                <w:rPr>
                                  <w:rFonts w:hint="eastAsia"/>
                                </w:rPr>
                              </w:pPr>
                              <w:r>
                                <w:rPr>
                                  <w:rFonts w:hint="eastAsia"/>
                                </w:rPr>
                                <w:t>Y</w:t>
                              </w:r>
                            </w:p>
                          </w:txbxContent>
                        </wps:txbx>
                        <wps:bodyPr rot="0" vert="horz" wrap="square" lIns="91440" tIns="45720" rIns="91440" bIns="45720" anchor="t" anchorCtr="0" upright="1">
                          <a:noAutofit/>
                        </wps:bodyPr>
                      </wps:wsp>
                      <wps:wsp>
                        <wps:cNvPr id="71" name="Rectangle 50"/>
                        <wps:cNvSpPr>
                          <a:spLocks noChangeArrowheads="1"/>
                        </wps:cNvSpPr>
                        <wps:spPr bwMode="auto">
                          <a:xfrm>
                            <a:off x="3312" y="1872"/>
                            <a:ext cx="2699" cy="467"/>
                          </a:xfrm>
                          <a:prstGeom prst="rect">
                            <a:avLst/>
                          </a:prstGeom>
                          <a:solidFill>
                            <a:srgbClr val="FFFFFF"/>
                          </a:solidFill>
                          <a:ln w="9525">
                            <a:solidFill>
                              <a:srgbClr val="000000"/>
                            </a:solidFill>
                            <a:miter lim="800000"/>
                            <a:headEnd/>
                            <a:tailEnd/>
                          </a:ln>
                        </wps:spPr>
                        <wps:txbx>
                          <w:txbxContent>
                            <w:p w14:paraId="2E30C46D" w14:textId="77777777" w:rsidR="00552525" w:rsidRDefault="00552525" w:rsidP="00551F10">
                              <w:pPr>
                                <w:jc w:val="center"/>
                                <w:rPr>
                                  <w:rFonts w:hint="eastAsia"/>
                                </w:rPr>
                              </w:pPr>
                              <w:r>
                                <w:rPr>
                                  <w:rFonts w:hint="eastAsia"/>
                                </w:rPr>
                                <w:t>查找空闲分区表第一项</w:t>
                              </w:r>
                            </w:p>
                          </w:txbxContent>
                        </wps:txbx>
                        <wps:bodyPr rot="0" vert="horz" wrap="square" lIns="91440" tIns="45720" rIns="91440" bIns="45720" anchor="t" anchorCtr="0" upright="1">
                          <a:noAutofit/>
                        </wps:bodyPr>
                      </wps:wsp>
                      <wps:wsp>
                        <wps:cNvPr id="72" name="AutoShape 51"/>
                        <wps:cNvSpPr>
                          <a:spLocks noChangeArrowheads="1"/>
                        </wps:cNvSpPr>
                        <wps:spPr bwMode="auto">
                          <a:xfrm>
                            <a:off x="3132" y="2652"/>
                            <a:ext cx="3060" cy="780"/>
                          </a:xfrm>
                          <a:prstGeom prst="diamond">
                            <a:avLst/>
                          </a:prstGeom>
                          <a:solidFill>
                            <a:srgbClr val="FFFFFF"/>
                          </a:solidFill>
                          <a:ln w="9525">
                            <a:solidFill>
                              <a:srgbClr val="000000"/>
                            </a:solidFill>
                            <a:miter lim="800000"/>
                            <a:headEnd/>
                            <a:tailEnd/>
                          </a:ln>
                        </wps:spPr>
                        <wps:txbx>
                          <w:txbxContent>
                            <w:p w14:paraId="1FEC508F" w14:textId="77777777" w:rsidR="00552525" w:rsidRDefault="00552525" w:rsidP="00551F10">
                              <w:pPr>
                                <w:jc w:val="center"/>
                                <w:rPr>
                                  <w:rFonts w:hint="eastAsia"/>
                                </w:rPr>
                              </w:pPr>
                              <w:r>
                                <w:rPr>
                                  <w:rFonts w:hint="eastAsia"/>
                                </w:rPr>
                                <w:t>检索完？</w:t>
                              </w:r>
                            </w:p>
                          </w:txbxContent>
                        </wps:txbx>
                        <wps:bodyPr rot="0" vert="horz" wrap="square" lIns="91440" tIns="45720" rIns="91440" bIns="45720" anchor="t" anchorCtr="0" upright="1">
                          <a:noAutofit/>
                        </wps:bodyPr>
                      </wps:wsp>
                      <wps:wsp>
                        <wps:cNvPr id="73" name="AutoShape 52"/>
                        <wps:cNvCnPr>
                          <a:cxnSpLocks noChangeShapeType="1"/>
                          <a:stCxn id="71" idx="2"/>
                          <a:endCxn id="72" idx="0"/>
                        </wps:cNvCnPr>
                        <wps:spPr bwMode="auto">
                          <a:xfrm>
                            <a:off x="4662" y="2339"/>
                            <a:ext cx="1" cy="31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4" name="AutoShape 53"/>
                        <wps:cNvSpPr>
                          <a:spLocks noChangeArrowheads="1"/>
                        </wps:cNvSpPr>
                        <wps:spPr bwMode="auto">
                          <a:xfrm>
                            <a:off x="2771" y="3743"/>
                            <a:ext cx="3781" cy="780"/>
                          </a:xfrm>
                          <a:prstGeom prst="diamond">
                            <a:avLst/>
                          </a:prstGeom>
                          <a:solidFill>
                            <a:srgbClr val="FFFFFF"/>
                          </a:solidFill>
                          <a:ln w="9525">
                            <a:solidFill>
                              <a:srgbClr val="000000"/>
                            </a:solidFill>
                            <a:miter lim="800000"/>
                            <a:headEnd/>
                            <a:tailEnd/>
                          </a:ln>
                        </wps:spPr>
                        <wps:txbx>
                          <w:txbxContent>
                            <w:p w14:paraId="47DB31F3" w14:textId="77777777" w:rsidR="00552525" w:rsidRDefault="00552525" w:rsidP="00551F10">
                              <w:pPr>
                                <w:rPr>
                                  <w:rFonts w:hint="eastAsia"/>
                                </w:rPr>
                              </w:pPr>
                              <w:r>
                                <w:rPr>
                                  <w:rFonts w:hint="eastAsia"/>
                                </w:rPr>
                                <w:t>分区大小</w:t>
                              </w:r>
                              <w:r>
                                <w:rPr>
                                  <w:rFonts w:hint="eastAsia"/>
                                </w:rPr>
                                <w:t>&gt;=size?</w:t>
                              </w:r>
                            </w:p>
                          </w:txbxContent>
                        </wps:txbx>
                        <wps:bodyPr rot="0" vert="horz" wrap="square" lIns="91440" tIns="45720" rIns="91440" bIns="45720" anchor="t" anchorCtr="0" upright="1">
                          <a:noAutofit/>
                        </wps:bodyPr>
                      </wps:wsp>
                      <wps:wsp>
                        <wps:cNvPr id="75" name="AutoShape 54"/>
                        <wps:cNvCnPr>
                          <a:cxnSpLocks noChangeShapeType="1"/>
                          <a:stCxn id="72" idx="2"/>
                          <a:endCxn id="74" idx="0"/>
                        </wps:cNvCnPr>
                        <wps:spPr bwMode="auto">
                          <a:xfrm>
                            <a:off x="4662" y="3432"/>
                            <a:ext cx="1" cy="31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6" name="AutoShape 55"/>
                        <wps:cNvSpPr>
                          <a:spLocks noChangeArrowheads="1"/>
                        </wps:cNvSpPr>
                        <wps:spPr bwMode="auto">
                          <a:xfrm>
                            <a:off x="2771" y="4835"/>
                            <a:ext cx="3781" cy="779"/>
                          </a:xfrm>
                          <a:prstGeom prst="diamond">
                            <a:avLst/>
                          </a:prstGeom>
                          <a:solidFill>
                            <a:srgbClr val="FFFFFF"/>
                          </a:solidFill>
                          <a:ln w="9525">
                            <a:solidFill>
                              <a:srgbClr val="000000"/>
                            </a:solidFill>
                            <a:miter lim="800000"/>
                            <a:headEnd/>
                            <a:tailEnd/>
                          </a:ln>
                        </wps:spPr>
                        <wps:txbx>
                          <w:txbxContent>
                            <w:p w14:paraId="3F18135D" w14:textId="77777777" w:rsidR="00552525" w:rsidRDefault="00552525" w:rsidP="00551F10">
                              <w:pPr>
                                <w:rPr>
                                  <w:rFonts w:hint="eastAsia"/>
                                </w:rPr>
                              </w:pPr>
                              <w:r>
                                <w:rPr>
                                  <w:rFonts w:hint="eastAsia"/>
                                </w:rPr>
                                <w:t>分区大小</w:t>
                              </w:r>
                              <w:r>
                                <w:rPr>
                                  <w:rFonts w:hint="eastAsia"/>
                                </w:rPr>
                                <w:t>==size?</w:t>
                              </w:r>
                            </w:p>
                          </w:txbxContent>
                        </wps:txbx>
                        <wps:bodyPr rot="0" vert="horz" wrap="square" lIns="91440" tIns="45720" rIns="91440" bIns="45720" anchor="t" anchorCtr="0" upright="1">
                          <a:noAutofit/>
                        </wps:bodyPr>
                      </wps:wsp>
                      <wps:wsp>
                        <wps:cNvPr id="77" name="AutoShape 56"/>
                        <wps:cNvCnPr>
                          <a:cxnSpLocks noChangeShapeType="1"/>
                          <a:stCxn id="74" idx="2"/>
                          <a:endCxn id="76" idx="0"/>
                        </wps:cNvCnPr>
                        <wps:spPr bwMode="auto">
                          <a:xfrm>
                            <a:off x="4662" y="4523"/>
                            <a:ext cx="1" cy="31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8" name="Rectangle 57"/>
                        <wps:cNvSpPr>
                          <a:spLocks noChangeArrowheads="1"/>
                        </wps:cNvSpPr>
                        <wps:spPr bwMode="auto">
                          <a:xfrm>
                            <a:off x="7092" y="3936"/>
                            <a:ext cx="2340" cy="468"/>
                          </a:xfrm>
                          <a:prstGeom prst="rect">
                            <a:avLst/>
                          </a:prstGeom>
                          <a:solidFill>
                            <a:srgbClr val="FFFFFF"/>
                          </a:solidFill>
                          <a:ln w="9525">
                            <a:solidFill>
                              <a:srgbClr val="000000"/>
                            </a:solidFill>
                            <a:miter lim="800000"/>
                            <a:headEnd/>
                            <a:tailEnd/>
                          </a:ln>
                        </wps:spPr>
                        <wps:txbx>
                          <w:txbxContent>
                            <w:p w14:paraId="19ABB9B1" w14:textId="77777777" w:rsidR="00552525" w:rsidRDefault="00552525" w:rsidP="00551F10">
                              <w:pPr>
                                <w:jc w:val="center"/>
                                <w:rPr>
                                  <w:rFonts w:hint="eastAsia"/>
                                </w:rPr>
                              </w:pPr>
                              <w:r>
                                <w:rPr>
                                  <w:rFonts w:hint="eastAsia"/>
                                </w:rPr>
                                <w:t>继续检索下一项</w:t>
                              </w:r>
                            </w:p>
                          </w:txbxContent>
                        </wps:txbx>
                        <wps:bodyPr rot="0" vert="horz" wrap="square" lIns="91440" tIns="45720" rIns="91440" bIns="45720" anchor="t" anchorCtr="0" upright="1">
                          <a:noAutofit/>
                        </wps:bodyPr>
                      </wps:wsp>
                      <wps:wsp>
                        <wps:cNvPr id="79" name="Rectangle 58"/>
                        <wps:cNvSpPr>
                          <a:spLocks noChangeArrowheads="1"/>
                        </wps:cNvSpPr>
                        <wps:spPr bwMode="auto">
                          <a:xfrm>
                            <a:off x="3312" y="5928"/>
                            <a:ext cx="2700" cy="463"/>
                          </a:xfrm>
                          <a:prstGeom prst="rect">
                            <a:avLst/>
                          </a:prstGeom>
                          <a:solidFill>
                            <a:srgbClr val="FFFFFF"/>
                          </a:solidFill>
                          <a:ln w="9525">
                            <a:solidFill>
                              <a:srgbClr val="000000"/>
                            </a:solidFill>
                            <a:miter lim="800000"/>
                            <a:headEnd/>
                            <a:tailEnd/>
                          </a:ln>
                        </wps:spPr>
                        <wps:txbx>
                          <w:txbxContent>
                            <w:p w14:paraId="6BFF8C25" w14:textId="77777777" w:rsidR="00552525" w:rsidRDefault="00552525" w:rsidP="00551F10">
                              <w:pPr>
                                <w:jc w:val="center"/>
                                <w:rPr>
                                  <w:rFonts w:hint="eastAsia"/>
                                </w:rPr>
                              </w:pPr>
                              <w:r>
                                <w:rPr>
                                  <w:rFonts w:hint="eastAsia"/>
                                </w:rPr>
                                <w:t>划出</w:t>
                              </w:r>
                              <w:r>
                                <w:rPr>
                                  <w:rFonts w:hint="eastAsia"/>
                                </w:rPr>
                                <w:t>size</w:t>
                              </w:r>
                              <w:r>
                                <w:rPr>
                                  <w:rFonts w:hint="eastAsia"/>
                                </w:rPr>
                                <w:t>大小的分区</w:t>
                              </w:r>
                            </w:p>
                          </w:txbxContent>
                        </wps:txbx>
                        <wps:bodyPr rot="0" vert="horz" wrap="square" lIns="91440" tIns="45720" rIns="91440" bIns="45720" anchor="t" anchorCtr="0" upright="1">
                          <a:noAutofit/>
                        </wps:bodyPr>
                      </wps:wsp>
                      <wps:wsp>
                        <wps:cNvPr id="80" name="Rectangle 59"/>
                        <wps:cNvSpPr>
                          <a:spLocks noChangeArrowheads="1"/>
                        </wps:cNvSpPr>
                        <wps:spPr bwMode="auto">
                          <a:xfrm>
                            <a:off x="6732" y="5928"/>
                            <a:ext cx="2700" cy="467"/>
                          </a:xfrm>
                          <a:prstGeom prst="rect">
                            <a:avLst/>
                          </a:prstGeom>
                          <a:solidFill>
                            <a:srgbClr val="FFFFFF"/>
                          </a:solidFill>
                          <a:ln w="9525">
                            <a:solidFill>
                              <a:srgbClr val="000000"/>
                            </a:solidFill>
                            <a:miter lim="800000"/>
                            <a:headEnd/>
                            <a:tailEnd/>
                          </a:ln>
                        </wps:spPr>
                        <wps:txbx>
                          <w:txbxContent>
                            <w:p w14:paraId="45B06745" w14:textId="77777777" w:rsidR="00552525" w:rsidRDefault="00552525" w:rsidP="00551F10">
                              <w:pPr>
                                <w:jc w:val="center"/>
                                <w:rPr>
                                  <w:rFonts w:hint="eastAsia"/>
                                </w:rPr>
                              </w:pPr>
                              <w:r>
                                <w:rPr>
                                  <w:rFonts w:hint="eastAsia"/>
                                </w:rPr>
                                <w:t>将分区从链表中移除</w:t>
                              </w:r>
                            </w:p>
                          </w:txbxContent>
                        </wps:txbx>
                        <wps:bodyPr rot="0" vert="horz" wrap="square" lIns="91440" tIns="45720" rIns="91440" bIns="45720" anchor="t" anchorCtr="0" upright="1">
                          <a:noAutofit/>
                        </wps:bodyPr>
                      </wps:wsp>
                      <wps:wsp>
                        <wps:cNvPr id="81" name="Rectangle 60"/>
                        <wps:cNvSpPr>
                          <a:spLocks noChangeArrowheads="1"/>
                        </wps:cNvSpPr>
                        <wps:spPr bwMode="auto">
                          <a:xfrm>
                            <a:off x="3312" y="6708"/>
                            <a:ext cx="2700" cy="468"/>
                          </a:xfrm>
                          <a:prstGeom prst="rect">
                            <a:avLst/>
                          </a:prstGeom>
                          <a:solidFill>
                            <a:srgbClr val="FFFFFF"/>
                          </a:solidFill>
                          <a:ln w="9525">
                            <a:solidFill>
                              <a:srgbClr val="000000"/>
                            </a:solidFill>
                            <a:miter lim="800000"/>
                            <a:headEnd/>
                            <a:tailEnd/>
                          </a:ln>
                        </wps:spPr>
                        <wps:txbx>
                          <w:txbxContent>
                            <w:p w14:paraId="1B76976A" w14:textId="77777777" w:rsidR="00552525" w:rsidRDefault="00552525" w:rsidP="00551F10">
                              <w:pPr>
                                <w:jc w:val="center"/>
                                <w:rPr>
                                  <w:rFonts w:hint="eastAsia"/>
                                </w:rPr>
                              </w:pPr>
                              <w:r>
                                <w:rPr>
                                  <w:rFonts w:hint="eastAsia"/>
                                </w:rPr>
                                <w:t>修改有关数据结构</w:t>
                              </w:r>
                            </w:p>
                          </w:txbxContent>
                        </wps:txbx>
                        <wps:bodyPr rot="0" vert="horz" wrap="square" lIns="91440" tIns="45720" rIns="91440" bIns="45720" anchor="t" anchorCtr="0" upright="1">
                          <a:noAutofit/>
                        </wps:bodyPr>
                      </wps:wsp>
                      <wps:wsp>
                        <wps:cNvPr id="82" name="AutoShape 61"/>
                        <wps:cNvSpPr>
                          <a:spLocks noChangeArrowheads="1"/>
                        </wps:cNvSpPr>
                        <wps:spPr bwMode="auto">
                          <a:xfrm>
                            <a:off x="3672" y="7488"/>
                            <a:ext cx="1980" cy="467"/>
                          </a:xfrm>
                          <a:prstGeom prst="roundRect">
                            <a:avLst>
                              <a:gd name="adj" fmla="val 16667"/>
                            </a:avLst>
                          </a:prstGeom>
                          <a:solidFill>
                            <a:srgbClr val="FFFFFF"/>
                          </a:solidFill>
                          <a:ln w="9525">
                            <a:solidFill>
                              <a:srgbClr val="000000"/>
                            </a:solidFill>
                            <a:round/>
                            <a:headEnd/>
                            <a:tailEnd/>
                          </a:ln>
                        </wps:spPr>
                        <wps:txbx>
                          <w:txbxContent>
                            <w:p w14:paraId="2F9B6CB7" w14:textId="77777777" w:rsidR="00552525" w:rsidRDefault="00552525" w:rsidP="00551F10">
                              <w:pPr>
                                <w:jc w:val="center"/>
                                <w:rPr>
                                  <w:rFonts w:hint="eastAsia"/>
                                </w:rPr>
                              </w:pPr>
                              <w:r>
                                <w:rPr>
                                  <w:rFonts w:hint="eastAsia"/>
                                </w:rPr>
                                <w:t>返回</w:t>
                              </w:r>
                            </w:p>
                          </w:txbxContent>
                        </wps:txbx>
                        <wps:bodyPr rot="0" vert="horz" wrap="square" lIns="91440" tIns="45720" rIns="91440" bIns="45720" anchor="t" anchorCtr="0" upright="1">
                          <a:noAutofit/>
                        </wps:bodyPr>
                      </wps:wsp>
                      <wps:wsp>
                        <wps:cNvPr id="83" name="AutoShape 62"/>
                        <wps:cNvCnPr>
                          <a:cxnSpLocks noChangeShapeType="1"/>
                          <a:stCxn id="76" idx="2"/>
                          <a:endCxn id="79" idx="0"/>
                        </wps:cNvCnPr>
                        <wps:spPr bwMode="auto">
                          <a:xfrm>
                            <a:off x="4662" y="5614"/>
                            <a:ext cx="1" cy="31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4" name="AutoShape 63"/>
                        <wps:cNvCnPr>
                          <a:cxnSpLocks noChangeShapeType="1"/>
                          <a:stCxn id="79" idx="2"/>
                          <a:endCxn id="81" idx="0"/>
                        </wps:cNvCnPr>
                        <wps:spPr bwMode="auto">
                          <a:xfrm>
                            <a:off x="4662" y="6391"/>
                            <a:ext cx="1" cy="31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5" name="AutoShape 64"/>
                        <wps:cNvCnPr>
                          <a:cxnSpLocks noChangeShapeType="1"/>
                          <a:stCxn id="81" idx="2"/>
                          <a:endCxn id="82" idx="0"/>
                        </wps:cNvCnPr>
                        <wps:spPr bwMode="auto">
                          <a:xfrm>
                            <a:off x="4662" y="7176"/>
                            <a:ext cx="1" cy="31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6" name="AutoShape 65"/>
                        <wps:cNvCnPr>
                          <a:cxnSpLocks noChangeShapeType="1"/>
                        </wps:cNvCnPr>
                        <wps:spPr bwMode="auto">
                          <a:xfrm rot="10800000" flipH="1" flipV="1">
                            <a:off x="3132" y="3042"/>
                            <a:ext cx="1440" cy="4289"/>
                          </a:xfrm>
                          <a:prstGeom prst="bentConnector4">
                            <a:avLst>
                              <a:gd name="adj1" fmla="val -55213"/>
                              <a:gd name="adj2" fmla="val 10000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87" name="AutoShape 66"/>
                        <wps:cNvCnPr>
                          <a:cxnSpLocks noChangeShapeType="1"/>
                          <a:stCxn id="78" idx="0"/>
                        </wps:cNvCnPr>
                        <wps:spPr bwMode="auto">
                          <a:xfrm rot="5400000" flipH="1">
                            <a:off x="5805" y="1479"/>
                            <a:ext cx="1404" cy="3510"/>
                          </a:xfrm>
                          <a:prstGeom prst="bentConnector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88" name="AutoShape 67"/>
                        <wps:cNvCnPr>
                          <a:cxnSpLocks noChangeShapeType="1"/>
                          <a:stCxn id="76" idx="3"/>
                          <a:endCxn id="80" idx="0"/>
                        </wps:cNvCnPr>
                        <wps:spPr bwMode="auto">
                          <a:xfrm>
                            <a:off x="6552" y="5225"/>
                            <a:ext cx="1530" cy="703"/>
                          </a:xfrm>
                          <a:prstGeom prst="bentConnector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89" name="AutoShape 68"/>
                        <wps:cNvCnPr>
                          <a:cxnSpLocks noChangeShapeType="1"/>
                          <a:stCxn id="80" idx="2"/>
                        </wps:cNvCnPr>
                        <wps:spPr bwMode="auto">
                          <a:xfrm rot="5400000">
                            <a:off x="6321" y="4827"/>
                            <a:ext cx="193" cy="3329"/>
                          </a:xfrm>
                          <a:prstGeom prst="bentConnector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90" name="AutoShape 69"/>
                        <wps:cNvCnPr>
                          <a:cxnSpLocks noChangeShapeType="1"/>
                          <a:stCxn id="74" idx="3"/>
                          <a:endCxn id="78" idx="1"/>
                        </wps:cNvCnPr>
                        <wps:spPr bwMode="auto">
                          <a:xfrm>
                            <a:off x="6552" y="4133"/>
                            <a:ext cx="540" cy="3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1" name="Rectangle 70"/>
                        <wps:cNvSpPr>
                          <a:spLocks noChangeArrowheads="1"/>
                        </wps:cNvSpPr>
                        <wps:spPr bwMode="auto">
                          <a:xfrm>
                            <a:off x="2412" y="2532"/>
                            <a:ext cx="540" cy="46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8A66C96" w14:textId="77777777" w:rsidR="00552525" w:rsidRDefault="00552525" w:rsidP="00551F10">
                              <w:pPr>
                                <w:rPr>
                                  <w:rFonts w:hint="eastAsia"/>
                                </w:rPr>
                              </w:pPr>
                              <w:r>
                                <w:rPr>
                                  <w:rFonts w:hint="eastAsia"/>
                                </w:rPr>
                                <w:t>Y</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96B3FD2" id="组 64" o:spid="_x0000_s1030" style="position:absolute;left:0;text-align:left;margin-left:17.75pt;margin-top:38.75pt;width:355.55pt;height:304.95pt;z-index:251671552" coordorigin="2329,1864" coordsize="7111,6099"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">
                <o:lock v:ext="edit" aspectratio="t"/>
                <v:rect id="AutoShape 44" o:spid="_x0000_s1031" style="position:absolute;left:2329;top:1864;width:7111;height:609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HfSf6xQAA&#10;ANsAAAAPAAAAZHJzL2Rvd25yZXYueG1sRI9Ba8JAFITvBf/D8oReSt1YUCTNRkSQhiJIE+v5kX1N&#10;gtm3MbtN0n/fLRQ8DjPzDZNsJ9OKgXrXWFawXEQgiEurG64UnIvD8waE88gaW8uk4IccbNPZQ4Kx&#10;tiN/0JD7SgQIuxgV1N53sZSurMmgW9iOOHhftjfog+wrqXscA9y08iWK1tJgw2Ghxo72NZXX/Nso&#10;GMvTcCmOb/L0dMks37LbPv98V+pxPu1eQXia/D383860gvUK/r6EHyDTX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Ed9J/rFAAAA2wAAAA8AAAAAAAAAAAAAAAAAlwIAAGRycy9k&#10;b3ducmV2LnhtbFBLBQYAAAAABAAEAPUAAACJAwAAAAA=&#10;" filled="f" stroked="f">
                  <o:lock v:ext="edit" aspectratio="t" text="t"/>
                </v:rect>
                <v:rect id="Rectangle 45" o:spid="_x0000_s1032" style="position:absolute;left:4752;top:5496;width:540;height:46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BS9W0xAAA&#10;ANsAAAAPAAAAZHJzL2Rvd25yZXYueG1sRI9bawIxFITfC/0P4RR8q4mXBl2NUgShYPvgBXw9bI67&#10;i5uT7Sbq9t83guDjMDPfMPNl52pxpTZUng0M+goEce5txYWBw379PgERIrLF2jMZ+KMAy8Xryxwz&#10;62+8pesuFiJBOGRooIyxyaQMeUkOQ983xMk7+dZhTLItpG3xluCulkOltHRYcVoosaFVSfl5d3EG&#10;UI/t789p9L3fXDROi06tP47KmN5b9zkDEamLz/Cj/WUNaA33L+kHyMU/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AUvVtMQAAADbAAAADwAAAAAAAAAAAAAAAACXAgAAZHJzL2Rv&#10;d25yZXYueG1sUEsFBgAAAAAEAAQA9QAAAIgDAAAAAA==&#10;" stroked="f">
                  <v:textbox>
                    <w:txbxContent>
                      <w:p w14:paraId="727C1A00" w14:textId="77777777" w:rsidR="00552525" w:rsidRDefault="00552525" w:rsidP="00551F10">
                        <w:pPr>
                          <w:rPr>
                            <w:rFonts w:hint="eastAsia"/>
                          </w:rPr>
                        </w:pPr>
                        <w:r>
                          <w:rPr>
                            <w:rFonts w:hint="eastAsia"/>
                          </w:rPr>
                          <w:t>N</w:t>
                        </w:r>
                      </w:p>
                    </w:txbxContent>
                  </v:textbox>
                </v:rect>
                <v:rect id="Rectangle 46" o:spid="_x0000_s1033" style="position:absolute;left:6552;top:3624;width:540;height:46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uB3AvxAAA&#10;ANsAAAAPAAAAZHJzL2Rvd25yZXYueG1sRI9Pi8IwFMTvC36H8ARva6LuVq1GEUFY2PXgH/D6aJ5t&#10;sXmpTdT67c3Cwh6HmfkNM1+2thJ3anzpWMOgr0AQZ86UnGs4HjbvExA+IBusHJOGJ3lYLjpvc0yN&#10;e/CO7vuQiwhhn6KGIoQ6ldJnBVn0fVcTR+/sGoshyiaXpsFHhNtKDpVKpMWS40KBNa0Lyi77m9WA&#10;yYe5bs+jn8P3LcFp3qrN50lp3eu2qxmIQG34D/+1v4yGZAy/X+IPkIsX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bgdwL8QAAADbAAAADwAAAAAAAAAAAAAAAACXAgAAZHJzL2Rv&#10;d25yZXYueG1sUEsFBgAAAAAEAAQA9QAAAIgDAAAAAA==&#10;" stroked="f">
                  <v:textbox>
                    <w:txbxContent>
                      <w:p w14:paraId="1DFE737A" w14:textId="77777777" w:rsidR="00552525" w:rsidRDefault="00552525" w:rsidP="00551F10">
                        <w:pPr>
                          <w:rPr>
                            <w:rFonts w:hint="eastAsia"/>
                          </w:rPr>
                        </w:pPr>
                        <w:r>
                          <w:rPr>
                            <w:rFonts w:hint="eastAsia"/>
                          </w:rPr>
                          <w:t>N</w:t>
                        </w:r>
                      </w:p>
                    </w:txbxContent>
                  </v:textbox>
                </v:rect>
                <v:rect id="Rectangle 47" o:spid="_x0000_s1034" style="position:absolute;left:4932;top:3312;width:540;height:46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fmORdwQAA&#10;ANsAAAAPAAAAZHJzL2Rvd25yZXYueG1sRE/Pa8IwFL4P/B/CE3abic4VraZlCMJAd5gOvD6aZ1ts&#10;Xromtt1/bw6DHT++39t8tI3oqfO1Yw3zmQJBXDhTc6nh+7x/WYHwAdlg45g0/JKHPJs8bTE1buAv&#10;6k+hFDGEfYoaqhDaVEpfVGTRz1xLHLmr6yyGCLtSmg6HGG4buVAqkRZrjg0VtrSrqLid7lYDJkvz&#10;83l9PZ4P9wTX5aj2bxel9fN0fN+ACDSGf/Gf+8NoSOLY+CX+AJk9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H5jkXcEAAADbAAAADwAAAAAAAAAAAAAAAACXAgAAZHJzL2Rvd25y&#10;ZXYueG1sUEsFBgAAAAAEAAQA9QAAAIUDAAAAAA==&#10;" stroked="f">
                  <v:textbox>
                    <w:txbxContent>
                      <w:p w14:paraId="45A0E45D" w14:textId="77777777" w:rsidR="00552525" w:rsidRDefault="00552525" w:rsidP="00551F10">
                        <w:pPr>
                          <w:rPr>
                            <w:rFonts w:hint="eastAsia"/>
                          </w:rPr>
                        </w:pPr>
                        <w:r>
                          <w:rPr>
                            <w:rFonts w:hint="eastAsia"/>
                          </w:rPr>
                          <w:t>N</w:t>
                        </w:r>
                      </w:p>
                    </w:txbxContent>
                  </v:textbox>
                </v:rect>
                <v:rect id="Rectangle 48" o:spid="_x0000_s1035" style="position:absolute;left:6912;top:4872;width:540;height:46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w1EHGwgAA&#10;ANsAAAAPAAAAZHJzL2Rvd25yZXYueG1sRI9Bi8IwFITvwv6H8Bb2pomulrUaRQRBcD2oC14fzbMt&#10;Ni+1iVr//UYQPA4z8w0znbe2EjdqfOlYQ7+nQBBnzpSca/g7rLo/IHxANlg5Jg0P8jCffXSmmBp3&#10;5x3d9iEXEcI+RQ1FCHUqpc8Ksuh7riaO3sk1FkOUTS5Ng/cIt5UcKJVIiyXHhQJrWhaUnfdXqwGT&#10;oblsT9+/h801wXHeqtXoqLT++mwXExCB2vAOv9proyEZw/NL/AFy9g8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HDUQcbCAAAA2wAAAA8AAAAAAAAAAAAAAAAAlwIAAGRycy9kb3du&#10;cmV2LnhtbFBLBQYAAAAABAAEAPUAAACGAwAAAAA=&#10;" stroked="f">
                  <v:textbox>
                    <w:txbxContent>
                      <w:p w14:paraId="4865A3D8" w14:textId="77777777" w:rsidR="00552525" w:rsidRDefault="00552525" w:rsidP="00551F10">
                        <w:pPr>
                          <w:rPr>
                            <w:rFonts w:hint="eastAsia"/>
                          </w:rPr>
                        </w:pPr>
                        <w:r>
                          <w:rPr>
                            <w:rFonts w:hint="eastAsia"/>
                          </w:rPr>
                          <w:t>Y</w:t>
                        </w:r>
                      </w:p>
                    </w:txbxContent>
                  </v:textbox>
                </v:rect>
                <v:rect id="Rectangle 49" o:spid="_x0000_s1036" style="position:absolute;left:4932;top:4404;width:540;height:46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kN36GwAAA&#10;ANsAAAAPAAAAZHJzL2Rvd25yZXYueG1sRE/LisIwFN0P+A/hCrPTRB2rVqOIIAw4LnyA20tzbYvN&#10;TW2idv7eLAZmeTjvxaq1lXhS40vHGgZ9BYI4c6bkXMP5tO1NQfiAbLByTBp+ycNq2flYYGrciw/0&#10;PIZcxBD2KWooQqhTKX1WkEXfdzVx5K6usRgibHJpGnzFcFvJoVKJtFhybCiwpk1B2e34sBow+TL3&#10;/XX0c9o9EpzlrdqOL0rrz267noMI1IZ/8Z/722iYxPXxS/wBcvkG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kN36GwAAAANsAAAAPAAAAAAAAAAAAAAAAAJcCAABkcnMvZG93bnJl&#10;di54bWxQSwUGAAAAAAQABAD1AAAAhAMAAAAA&#10;" stroked="f">
                  <v:textbox>
                    <w:txbxContent>
                      <w:p w14:paraId="7E4B6A0F" w14:textId="77777777" w:rsidR="00552525" w:rsidRDefault="00552525" w:rsidP="00551F10">
                        <w:pPr>
                          <w:rPr>
                            <w:rFonts w:hint="eastAsia"/>
                          </w:rPr>
                        </w:pPr>
                        <w:r>
                          <w:rPr>
                            <w:rFonts w:hint="eastAsia"/>
                          </w:rPr>
                          <w:t>Y</w:t>
                        </w:r>
                      </w:p>
                    </w:txbxContent>
                  </v:textbox>
                </v:rect>
                <v:rect id="Rectangle 50" o:spid="_x0000_s1037" style="position:absolute;left:3312;top:1872;width:2699;height:46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">
                  <v:textbox>
                    <w:txbxContent>
                      <w:p w14:paraId="2E30C46D" w14:textId="77777777" w:rsidR="00552525" w:rsidRDefault="00552525" w:rsidP="00551F10">
                        <w:pPr>
                          <w:jc w:val="center"/>
                          <w:rPr>
                            <w:rFonts w:hint="eastAsia"/>
                          </w:rPr>
                        </w:pPr>
                        <w:r>
                          <w:rPr>
                            <w:rFonts w:hint="eastAsia"/>
                          </w:rPr>
                          <w:t>查找空闲分区表第一项</w:t>
                        </w:r>
                      </w:p>
                    </w:txbxContent>
                  </v:textbox>
                </v:rect>
                <v:shapetype id="_x0000_t4" coordsize="21600,21600" o:spt="4" path="m10800,0l0,10800,10800,21600,21600,10800xe">
                  <v:stroke joinstyle="miter"/>
                  <v:path gradientshapeok="t" o:connecttype="rect" textboxrect="5400,5400,16200,16200"/>
                </v:shapetype>
                <v:shape id="AutoShape 51" o:spid="_x0000_s1038" type="#_x0000_t4" style="position:absolute;left:3132;top:2652;width:3060;height:7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YErfuwwAA&#10;ANsAAAAPAAAAZHJzL2Rvd25yZXYueG1sRI/BbsIwEETvlfoP1iL1Vhw4FJRiEEKqhCgXAh+wjZc4&#10;EK+DbZL073GlShxHM/NGs1gNthEd+VA7VjAZZyCIS6drrhScjl/vcxAhImtsHJOCXwqwWr6+LDDX&#10;rucDdUWsRIJwyFGBibHNpQylIYth7Fri5J2dtxiT9JXUHvsEt42cZtmHtFhzWjDY0sZQeS3uVsHl&#10;pzX9fn47Z0XpO7nb++3t8K3U22hYf4KINMRn+L+91QpmU/j7kn6AXD4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YErfuwwAAANsAAAAPAAAAAAAAAAAAAAAAAJcCAABkcnMvZG93&#10;bnJldi54bWxQSwUGAAAAAAQABAD1AAAAhwMAAAAA&#10;">
                  <v:textbox>
                    <w:txbxContent>
                      <w:p w14:paraId="1FEC508F" w14:textId="77777777" w:rsidR="00552525" w:rsidRDefault="00552525" w:rsidP="00551F10">
                        <w:pPr>
                          <w:jc w:val="center"/>
                          <w:rPr>
                            <w:rFonts w:hint="eastAsia"/>
                          </w:rPr>
                        </w:pPr>
                        <w:r>
                          <w:rPr>
                            <w:rFonts w:hint="eastAsia"/>
                          </w:rPr>
                          <w:t>检索完？</w:t>
                        </w:r>
                      </w:p>
                    </w:txbxContent>
                  </v:textbox>
                </v:shape>
                <v:shapetype id="_x0000_t32" coordsize="21600,21600" o:spt="32" o:oned="t" path="m0,0l21600,21600e" filled="f">
                  <v:path arrowok="t" fillok="f" o:connecttype="none"/>
                  <o:lock v:ext="edit" shapetype="t"/>
                </v:shapetype>
                <v:shape id="AutoShape 52" o:spid="_x0000_s1039" type="#_x0000_t32" style="position:absolute;left:4662;top:2339;width:1;height:313;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8gyTrsYAAADbAAAADwAAAGRycy9kb3ducmV2LnhtbESPT2vCQBTE7wW/w/KE3urGFlqNriJC&#10;S7H04B+C3h7ZZxLMvg27axL76buFgsdhZn7DzJe9qUVLzleWFYxHCQji3OqKCwWH/fvTBIQPyBpr&#10;y6TgRh6Wi8HDHFNtO95SuwuFiBD2KSooQ2hSKX1ekkE/sg1x9M7WGQxRukJqh12Em1o+J8mrNFhx&#10;XCixoXVJ+WV3NQqOX9Nrdsu+aZONp5sTOuN/9h9KPQ771QxEoD7cw//tT63g7QX+vsQfIBe/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PIMk67GAAAA2wAAAA8AAAAAAAAA&#10;AAAAAAAAoQIAAGRycy9kb3ducmV2LnhtbFBLBQYAAAAABAAEAPkAAACUAwAAAAA=&#10;">
                  <v:stroke endarrow="block"/>
                </v:shape>
                <v:shape id="AutoShape 53" o:spid="_x0000_s1040" type="#_x0000_t4" style="position:absolute;left:2771;top:3743;width:3781;height:7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4t4oBwwAA&#10;ANsAAAAPAAAAZHJzL2Rvd25yZXYueG1sRI9Ra8IwFIXfhf2HcIW9aeoYTjqjjMFApi9Wf8C1uTbd&#10;mpuaZG3990YQ9ng453yHs1wPthEd+VA7VjCbZiCIS6drrhQcD1+TBYgQkTU2jknBlQKsV0+jJeba&#10;9bynroiVSBAOOSowMba5lKE0ZDFMXUucvLPzFmOSvpLaY5/gtpEvWTaXFmtOCwZb+jRU/hZ/VsHP&#10;qTX9bnE5Z0XpO/m985vLfqvU83j4eAcRaYj/4Ud7oxW8vcL9S/oBcnU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4t4oBwwAAANsAAAAPAAAAAAAAAAAAAAAAAJcCAABkcnMvZG93&#10;bnJldi54bWxQSwUGAAAAAAQABAD1AAAAhwMAAAAA&#10;">
                  <v:textbox>
                    <w:txbxContent>
                      <w:p w14:paraId="47DB31F3" w14:textId="77777777" w:rsidR="00552525" w:rsidRDefault="00552525" w:rsidP="00551F10">
                        <w:pPr>
                          <w:rPr>
                            <w:rFonts w:hint="eastAsia"/>
                          </w:rPr>
                        </w:pPr>
                        <w:r>
                          <w:rPr>
                            <w:rFonts w:hint="eastAsia"/>
                          </w:rPr>
                          <w:t>分区大小</w:t>
                        </w:r>
                        <w:r>
                          <w:rPr>
                            <w:rFonts w:hint="eastAsia"/>
                          </w:rPr>
                          <w:t>&gt;=size?</w:t>
                        </w:r>
                      </w:p>
                    </w:txbxContent>
                  </v:textbox>
                </v:shape>
                <v:shape id="AutoShape 54" o:spid="_x0000_s1041" type="#_x0000_t32" style="position:absolute;left:4662;top:3432;width:1;height:311;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EqmuQcYAAADbAAAADwAAAGRycy9kb3ducmV2LnhtbESPT2vCQBTE7wW/w/KE3urGQluNriJC&#10;S7H04B+C3h7ZZxLMvg27axL76buFgsdhZn7DzJe9qUVLzleWFYxHCQji3OqKCwWH/fvTBIQPyBpr&#10;y6TgRh6Wi8HDHFNtO95SuwuFiBD2KSooQ2hSKX1ekkE/sg1x9M7WGQxRukJqh12Em1o+J8mrNFhx&#10;XCixoXVJ+WV3NQqOX9Nrdsu+aZONp5sTOuN/9h9KPQ771QxEoD7cw//tT63g7QX+vsQfIBe/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BKprkHGAAAA2wAAAA8AAAAAAAAA&#10;AAAAAAAAoQIAAGRycy9kb3ducmV2LnhtbFBLBQYAAAAABAAEAPkAAACUAwAAAAA=&#10;">
                  <v:stroke endarrow="block"/>
                </v:shape>
                <v:shape id="AutoShape 55" o:spid="_x0000_s1042" type="#_x0000_t4" style="position:absolute;left:2771;top:4835;width:3781;height:77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nKbHtwwAA&#10;ANsAAAAPAAAAZHJzL2Rvd25yZXYueG1sRI/BbsIwEETvlfgHa5F6Kw49AAoYVFVCQsCFwAcs8RKn&#10;jdfBdpP073GlShxHM/NGs9oMthEd+VA7VjCdZCCIS6drrhRcztu3BYgQkTU2jknBLwXYrEcvK8y1&#10;6/lEXRErkSAcclRgYmxzKUNpyGKYuJY4eTfnLcYkfSW1xz7BbSPfs2wmLdacFgy29Gmo/C5+rIKv&#10;a2v64+J+y4rSd3J/9Lv76aDU63j4WIKINMRn+L+90wrmM/j7kn6AXD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nKbHtwwAAANsAAAAPAAAAAAAAAAAAAAAAAJcCAABkcnMvZG93&#10;bnJldi54bWxQSwUGAAAAAAQABAD1AAAAhwMAAAAA&#10;">
                  <v:textbox>
                    <w:txbxContent>
                      <w:p w14:paraId="3F18135D" w14:textId="77777777" w:rsidR="00552525" w:rsidRDefault="00552525" w:rsidP="00551F10">
                        <w:pPr>
                          <w:rPr>
                            <w:rFonts w:hint="eastAsia"/>
                          </w:rPr>
                        </w:pPr>
                        <w:r>
                          <w:rPr>
                            <w:rFonts w:hint="eastAsia"/>
                          </w:rPr>
                          <w:t>分区大小</w:t>
                        </w:r>
                        <w:r>
                          <w:rPr>
                            <w:rFonts w:hint="eastAsia"/>
                          </w:rPr>
                          <w:t>==size?</w:t>
                        </w:r>
                      </w:p>
                    </w:txbxContent>
                  </v:textbox>
                </v:shape>
                <v:shape id="AutoShape 56" o:spid="_x0000_s1043" type="#_x0000_t32" style="position:absolute;left:4662;top:4523;width:1;height:312;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TeVrcUAAADbAAAADwAAAGRycy9kb3ducmV2LnhtbESPQWvCQBSE7wX/w/KE3uomPdQaXUUE&#10;S7H0UC1Bb4/sMwlm34bd1UR/vVsQehxm5htmtuhNIy7kfG1ZQTpKQBAXVtdcKvjdrV/eQfiArLGx&#10;TAqu5GExHzzNMNO24x+6bEMpIoR9hgqqENpMSl9UZNCPbEscvaN1BkOUrpTaYRfhppGvSfImDdYc&#10;FypsaVVRcdqejYL91+ScX/Nv2uTpZHNAZ/xt96HU87BfTkEE6sN/+NH+1ArGY/j7En+AnN8B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jTeVrcUAAADbAAAADwAAAAAAAAAA&#10;AAAAAAChAgAAZHJzL2Rvd25yZXYueG1sUEsFBgAAAAAEAAQA+QAAAJMDAAAAAA==&#10;">
                  <v:stroke endarrow="block"/>
                </v:shape>
                <v:rect id="Rectangle 57" o:spid="_x0000_s1044" style="position:absolute;left:7092;top:3936;width:2340;height:46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5BqQ4wQAA&#10;ANsAAAAPAAAAZHJzL2Rvd25yZXYueG1sRE89b8IwEN0r8R+sQ2IrDlSikGIQogoqI4SF7Rpfk5T4&#10;HNkOpPx6PFRifHrfy3VvGnEl52vLCibjBARxYXXNpYJTnr3OQfiArLGxTAr+yMN6NXhZYqrtjQ90&#10;PYZSxBD2KSqoQmhTKX1RkUE/ti1x5H6sMxgidKXUDm8x3DRymiQzabDm2FBhS9uKisuxMwq+6+kJ&#10;74d8l5hF9hb2ff7bnT+VGg37zQeIQH14iv/dX1rBexwbv8QfIFcP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uQakOMEAAADbAAAADwAAAAAAAAAAAAAAAACXAgAAZHJzL2Rvd25y&#10;ZXYueG1sUEsFBgAAAAAEAAQA9QAAAIUDAAAAAA==&#10;">
                  <v:textbox>
                    <w:txbxContent>
                      <w:p w14:paraId="19ABB9B1" w14:textId="77777777" w:rsidR="00552525" w:rsidRDefault="00552525" w:rsidP="00551F10">
                        <w:pPr>
                          <w:jc w:val="center"/>
                          <w:rPr>
                            <w:rFonts w:hint="eastAsia"/>
                          </w:rPr>
                        </w:pPr>
                        <w:r>
                          <w:rPr>
                            <w:rFonts w:hint="eastAsia"/>
                          </w:rPr>
                          <w:t>继续检索下一项</w:t>
                        </w:r>
                      </w:p>
                    </w:txbxContent>
                  </v:textbox>
                </v:rect>
                <v:rect id="Rectangle 58" o:spid="_x0000_s1045" style="position:absolute;left:3312;top:5928;width:2700;height:46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">
                  <v:textbox>
                    <w:txbxContent>
                      <w:p w14:paraId="6BFF8C25" w14:textId="77777777" w:rsidR="00552525" w:rsidRDefault="00552525" w:rsidP="00551F10">
                        <w:pPr>
                          <w:jc w:val="center"/>
                          <w:rPr>
                            <w:rFonts w:hint="eastAsia"/>
                          </w:rPr>
                        </w:pPr>
                        <w:r>
                          <w:rPr>
                            <w:rFonts w:hint="eastAsia"/>
                          </w:rPr>
                          <w:t>划出</w:t>
                        </w:r>
                        <w:r>
                          <w:rPr>
                            <w:rFonts w:hint="eastAsia"/>
                          </w:rPr>
                          <w:t>size</w:t>
                        </w:r>
                        <w:r>
                          <w:rPr>
                            <w:rFonts w:hint="eastAsia"/>
                          </w:rPr>
                          <w:t>大小的分区</w:t>
                        </w:r>
                      </w:p>
                    </w:txbxContent>
                  </v:textbox>
                </v:rect>
                <v:rect id="Rectangle 59" o:spid="_x0000_s1046" style="position:absolute;left:6732;top:5928;width:2700;height:46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">
                  <v:textbox>
                    <w:txbxContent>
                      <w:p w14:paraId="45B06745" w14:textId="77777777" w:rsidR="00552525" w:rsidRDefault="00552525" w:rsidP="00551F10">
                        <w:pPr>
                          <w:jc w:val="center"/>
                          <w:rPr>
                            <w:rFonts w:hint="eastAsia"/>
                          </w:rPr>
                        </w:pPr>
                        <w:r>
                          <w:rPr>
                            <w:rFonts w:hint="eastAsia"/>
                          </w:rPr>
                          <w:t>将分区从链表中移除</w:t>
                        </w:r>
                      </w:p>
                    </w:txbxContent>
                  </v:textbox>
                </v:rect>
                <v:rect id="Rectangle 60" o:spid="_x0000_s1047" style="position:absolute;left:3312;top:6708;width:2700;height:46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">
                  <v:textbox>
                    <w:txbxContent>
                      <w:p w14:paraId="1B76976A" w14:textId="77777777" w:rsidR="00552525" w:rsidRDefault="00552525" w:rsidP="00551F10">
                        <w:pPr>
                          <w:jc w:val="center"/>
                          <w:rPr>
                            <w:rFonts w:hint="eastAsia"/>
                          </w:rPr>
                        </w:pPr>
                        <w:r>
                          <w:rPr>
                            <w:rFonts w:hint="eastAsia"/>
                          </w:rPr>
                          <w:t>修改有关数据结构</w:t>
                        </w:r>
                      </w:p>
                    </w:txbxContent>
                  </v:textbox>
                </v:rect>
                <v:roundrect id="AutoShape 61" o:spid="_x0000_s1048" style="position:absolute;left:3672;top:7488;width:1980;height:467;visibility:visible;mso-wrap-style:square;v-text-anchor:top"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rxNgBwwAA&#10;ANsAAAAPAAAAZHJzL2Rvd25yZXYueG1sRI9BawIxFITvBf9DeIK3mihYdDWKCJbeSrcePD43z93F&#10;zcuaZNdtf31TKPQ4zMw3zGY32Eb05EPtWMNsqkAQF87UXGo4fR6flyBCRDbYOCYNXxRgtx09bTAz&#10;7sEf1OexFAnCIUMNVYxtJmUoKrIYpq4lTt7VeYsxSV9K4/GR4LaRc6VepMWa00KFLR0qKm55ZzUU&#10;RnXKn/v31WUR8+++u7N8vWs9GQ/7NYhIQ/wP/7XfjIblHH6/pB8gtz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rxNgBwwAAANsAAAAPAAAAAAAAAAAAAAAAAJcCAABkcnMvZG93&#10;bnJldi54bWxQSwUGAAAAAAQABAD1AAAAhwMAAAAA&#10;">
                  <v:textbox>
                    <w:txbxContent>
                      <w:p w14:paraId="2F9B6CB7" w14:textId="77777777" w:rsidR="00552525" w:rsidRDefault="00552525" w:rsidP="00551F10">
                        <w:pPr>
                          <w:jc w:val="center"/>
                          <w:rPr>
                            <w:rFonts w:hint="eastAsia"/>
                          </w:rPr>
                        </w:pPr>
                        <w:r>
                          <w:rPr>
                            <w:rFonts w:hint="eastAsia"/>
                          </w:rPr>
                          <w:t>返回</w:t>
                        </w:r>
                      </w:p>
                    </w:txbxContent>
                  </v:textbox>
                </v:roundrect>
                <v:shape id="AutoShape 62" o:spid="_x0000_s1049" type="#_x0000_t32" style="position:absolute;left:4662;top:5614;width:1;height:314;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x9njicQAAADbAAAADwAAAGRycy9kb3ducmV2LnhtbESPQWvCQBSE7wX/w/KE3urGFkSjq4hg&#10;KZYeNCXo7ZF9JsHs27C7avTXdwWhx2FmvmFmi8404kLO15YVDAcJCOLC6ppLBb/Z+m0MwgdkjY1l&#10;UnAjD4t572WGqbZX3tJlF0oRIexTVFCF0KZS+qIig35gW+LoHa0zGKJ0pdQOrxFuGvmeJCNpsOa4&#10;UGFLq4qK0+5sFOy/J+f8lv/QJh9ONgd0xt+zT6Ve+91yCiJQF/7Dz/aXVjD+gMeX+APk/A8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H2eOJxAAAANsAAAAPAAAAAAAAAAAA&#10;AAAAAKECAABkcnMvZG93bnJldi54bWxQSwUGAAAAAAQABAD5AAAAkgMAAAAA&#10;">
                  <v:stroke endarrow="block"/>
                </v:shape>
                <v:shape id="AutoShape 63" o:spid="_x0000_s1050" type="#_x0000_t32" style="position:absolute;left:4662;top:6391;width:1;height:317;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SDB7/cQAAADbAAAADwAAAGRycy9kb3ducmV2LnhtbESPQWvCQBSE7wX/w/KE3urGUkSjq4hg&#10;KZYeNCXo7ZF9JsHs27C7avTXdwWhx2FmvmFmi8404kLO15YVDAcJCOLC6ppLBb/Z+m0MwgdkjY1l&#10;UnAjD4t572WGqbZX3tJlF0oRIexTVFCF0KZS+qIig35gW+LoHa0zGKJ0pdQOrxFuGvmeJCNpsOa4&#10;UGFLq4qK0+5sFOy/J+f8lv/QJh9ONgd0xt+zT6Ve+91yCiJQF/7Dz/aXVjD+gMeX+APk/A8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IMHv9xAAAANsAAAAPAAAAAAAAAAAA&#10;AAAAAKECAABkcnMvZG93bnJldi54bWxQSwUGAAAAAAQABAD5AAAAkgMAAAAA&#10;">
                  <v:stroke endarrow="block"/>
                </v:shape>
                <v:shape id="AutoShape 64" o:spid="_x0000_s1051" type="#_x0000_t32" style="position:absolute;left:4662;top:7176;width:1;height:312;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3zeZsQAAADbAAAADwAAAGRycy9kb3ducmV2LnhtbESPQWvCQBSE7wX/w/KE3urGQkWjq4hg&#10;KZYeNCXo7ZF9JsHs27C7avTXdwWhx2FmvmFmi8404kLO15YVDAcJCOLC6ppLBb/Z+m0MwgdkjY1l&#10;UnAjD4t572WGqbZX3tJlF0oRIexTVFCF0KZS+qIig35gW+LoHa0zGKJ0pdQOrxFuGvmeJCNpsOa4&#10;UGFLq4qK0+5sFOy/J+f8lv/QJh9ONgd0xt+zT6Ve+91yCiJQF/7Dz/aXVjD+gMeX+APk/A8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nfN5mxAAAANsAAAAPAAAAAAAAAAAA&#10;AAAAAKECAABkcnMvZG93bnJldi54bWxQSwUGAAAAAAQABAD5AAAAkgMAAAAA&#10;">
                  <v:stroke endarrow="block"/>
                </v:shape>
                <v:shapetype id="_x0000_t35" coordsize="21600,21600" o:spt="35" o:oned="t" adj="10800,10800" path="m0,0l@0,0@0@1,21600@1,21600,21600e" filled="f">
                  <v:stroke joinstyle="miter"/>
                  <v:formulas>
                    <v:f eqn="val #0"/>
                    <v:f eqn="val #1"/>
                    <v:f eqn="mid #0 width"/>
                    <v:f eqn="prod #1 1 2"/>
                  </v:formulas>
                  <v:path arrowok="t" fillok="f" o:connecttype="none"/>
                  <v:handles>
                    <v:h position="#0,@3"/>
                    <v:h position="@2,#1"/>
                  </v:handles>
                  <o:lock v:ext="edit" shapetype="t"/>
                </v:shapetype>
                <v:shape id="AutoShape 65" o:spid="_x0000_s1052" type="#_x0000_t35" style="position:absolute;left:3132;top:3042;width:1440;height:4289;rotation:180;flip:x y;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r+AvasMAAADbAAAADwAAAGRycy9kb3ducmV2LnhtbESP3YrCMBCF7wXfIYzgjWiqgkg1igqC&#10;IuyiK4h3QzO2xWZSm6h1n94IC3t5OD8fZzqvTSEeVLncsoJ+LwJBnFidc6rg+LPujkE4j6yxsEwK&#10;XuRgPms2phhr++Q9PQ4+FWGEXYwKMu/LWEqXZGTQ9WxJHLyLrQz6IKtU6gqfYdwUchBFI2kw50DI&#10;sKRVRsn1cDeB+7XcfW+K1eD1e+uczmSG2zo6KdVu1YsJCE+1/w//tTdawXgEny/hB8jZG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K/gL2rDAAAA2wAAAA8AAAAAAAAAAAAA&#10;AAAAoQIAAGRycy9kb3ducmV2LnhtbFBLBQYAAAAABAAEAPkAAACRAwAAAAA=&#10;" adj="-11926,21600">
                  <v:stroke endarrow="block"/>
                </v:shape>
                <v:shapetype id="_x0000_t33" coordsize="21600,21600" o:spt="33" o:oned="t" path="m0,0l21600,,21600,21600e" filled="f">
                  <v:stroke joinstyle="miter"/>
                  <v:path arrowok="t" fillok="f" o:connecttype="none"/>
                  <o:lock v:ext="edit" shapetype="t"/>
                </v:shapetype>
                <v:shape id="AutoShape 66" o:spid="_x0000_s1053" type="#_x0000_t33" style="position:absolute;left:5805;top:1479;width:1404;height:3510;rotation:-90;flip:x;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yAiC8sIAAADbAAAADwAAAGRycy9kb3ducmV2LnhtbESPT4vCMBTE74LfITxhb5rqwZVqFBEU&#10;8SCsa8Hjo3k2xealNOmf/fZmYWGPw8xvhtnsBluJjhpfOlYwnyUgiHOnSy4U3L+P0xUIH5A1Vo5J&#10;wQ952G3How2m2vX8Rd0tFCKWsE9RgQmhTqX0uSGLfuZq4ug9XWMxRNkUUjfYx3JbyUWSLKXFkuOC&#10;wZoOhvLXrbUKVlmVtZf2WSfFyZw8dv7aP3KlPibDfg0i0BD+w3/0WUfuE36/xB8gt2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yAiC8sIAAADbAAAADwAAAAAAAAAAAAAA&#10;AAChAgAAZHJzL2Rvd25yZXYueG1sUEsFBgAAAAAEAAQA+QAAAJADAAAAAA==&#10;">
                  <v:stroke endarrow="block"/>
                </v:shape>
                <v:shape id="AutoShape 67" o:spid="_x0000_s1054" type="#_x0000_t33" style="position:absolute;left:6552;top:5225;width:1530;height:703;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qzmq7sEAAADbAAAADwAAAGRycy9kb3ducmV2LnhtbERPu27CMBTdkfoP1q3UDRwYAkoxCFUq&#10;rboRGDrexrdJIL5ObOfRfn09VGI8Ou/tfjKNGMj52rKC5SIBQVxYXXOp4HJ+nW9A+ICssbFMCn7I&#10;w373MNtipu3IJxryUIoYwj5DBVUIbSalLyoy6Be2JY7ct3UGQ4SulNrhGMNNI1dJkkqDNceGClt6&#10;qai45b1R8Ha4jk7+fq67r2WvcTymH3mHSj09TodnEIGmcBf/u9+1gk0cG7/EHyB3fw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CrOaruwQAAANsAAAAPAAAAAAAAAAAAAAAA&#10;AKECAABkcnMvZG93bnJldi54bWxQSwUGAAAAAAQABAD5AAAAjwMAAAAA&#10;">
                  <v:stroke endarrow="block"/>
                </v:shape>
                <v:shape id="AutoShape 68" o:spid="_x0000_s1055" type="#_x0000_t33" style="position:absolute;left:6321;top:4827;width:193;height:3329;rotation:90;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tL4BJ8QAAADbAAAADwAAAGRycy9kb3ducmV2LnhtbESP3WoCMRSE74W+QziF3mm2FkS3RhF/&#10;6OKF6LYPcNicbpZuTpYkrtu3bwqCl8PMfMMs14NtRU8+NI4VvE4yEMSV0w3XCr4+D+M5iBCRNbaO&#10;ScEvBVivnkZLzLW78YX6MtYiQTjkqMDE2OVShsqQxTBxHXHyvp23GJP0tdQebwluWznNspm02HBa&#10;MNjR1lD1U16tgtnbJvu4nna2MMWRbNlv/f7cKPXyPGzeQUQa4iN8bxdawXwB/1/SD5CrP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0vgEnxAAAANsAAAAPAAAAAAAAAAAA&#10;AAAAAKECAABkcnMvZG93bnJldi54bWxQSwUGAAAAAAQABAD5AAAAkgMAAAAA&#10;">
                  <v:stroke endarrow="block"/>
                </v:shape>
                <v:shape id="AutoShape 69" o:spid="_x0000_s1056" type="#_x0000_t32" style="position:absolute;left:6552;top:4133;width:540;height:37;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stLrI8IAAADbAAAADwAAAGRycy9kb3ducmV2LnhtbERPz2vCMBS+C/sfwhvspqk7DNsZZQw2&#10;RoeHVSnu9miebbF5KUm07f765SB4/Ph+r7ej6cSVnG8tK1guEhDEldUt1woO+4/5CoQPyBo7y6Rg&#10;Ig/bzcNsjZm2A//QtQi1iCHsM1TQhNBnUvqqIYN+YXviyJ2sMxgidLXUDocYbjr5nCQv0mDLsaHB&#10;nt4bqs7FxSg4fqeXcip3lJfLNP9FZ/zf/lOpp8fx7RVEoDHcxTf3l1aQxvXxS/wBcvMP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stLrI8IAAADbAAAADwAAAAAAAAAAAAAA&#10;AAChAgAAZHJzL2Rvd25yZXYueG1sUEsFBgAAAAAEAAQA+QAAAJADAAAAAA==&#10;">
                  <v:stroke endarrow="block"/>
                </v:shape>
                <v:rect id="Rectangle 70" o:spid="_x0000_s1057" style="position:absolute;left:2412;top:2532;width:540;height:46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" stroked="f">
                  <v:textbox>
                    <w:txbxContent>
                      <w:p w14:paraId="78A66C96" w14:textId="77777777" w:rsidR="00552525" w:rsidRDefault="00552525" w:rsidP="00551F10">
                        <w:pPr>
                          <w:rPr>
                            <w:rFonts w:hint="eastAsia"/>
                          </w:rPr>
                        </w:pPr>
                        <w:r>
                          <w:rPr>
                            <w:rFonts w:hint="eastAsia"/>
                          </w:rPr>
                          <w:t>Y</w:t>
                        </w:r>
                      </w:p>
                    </w:txbxContent>
                  </v:textbox>
                </v:rect>
                <w10:wrap type="topAndBottom"/>
              </v:group>
            </w:pict>
          </mc:Fallback>
        </mc:AlternateContent>
      </w:r>
      <w:r w:rsidRPr="0065456B">
        <w:rPr>
          <w:rFonts w:ascii="宋体" w:hAnsi="宋体" w:cs="宋体" w:hint="eastAsia"/>
          <w:b/>
          <w:kern w:val="0"/>
          <w:sz w:val="22"/>
          <w:szCs w:val="21"/>
        </w:rPr>
        <w:t>最先适应算法：</w:t>
      </w:r>
    </w:p>
    <w:p w14:paraId="6ADF5BBA" w14:textId="77777777" w:rsidR="00551F10" w:rsidRDefault="00551F10" w:rsidP="00551F10">
      <w:pPr>
        <w:spacing w:line="400" w:lineRule="exact"/>
        <w:rPr>
          <w:rFonts w:ascii="宋体" w:hAnsi="宋体" w:cs="宋体" w:hint="eastAsia"/>
          <w:kern w:val="0"/>
          <w:sz w:val="24"/>
          <w:szCs w:val="21"/>
        </w:rPr>
      </w:pPr>
    </w:p>
    <w:p w14:paraId="683174F6" w14:textId="3BB74714" w:rsidR="00551F10" w:rsidRPr="0065456B" w:rsidRDefault="00551F10" w:rsidP="00551F10">
      <w:pPr>
        <w:spacing w:line="400" w:lineRule="exact"/>
        <w:rPr>
          <w:rFonts w:ascii="宋体" w:hAnsi="宋体" w:cs="宋体" w:hint="eastAsia"/>
          <w:b/>
          <w:noProof/>
          <w:kern w:val="0"/>
          <w:sz w:val="22"/>
        </w:rPr>
      </w:pPr>
      <w:r w:rsidRPr="0065456B">
        <w:rPr>
          <w:rFonts w:ascii="宋体" w:hAnsi="宋体" w:cs="宋体" w:hint="eastAsia"/>
          <w:b/>
          <w:noProof/>
          <w:kern w:val="0"/>
          <w:sz w:val="22"/>
        </w:rPr>
        <w:t>最佳适应算法：</w:t>
      </w:r>
    </w:p>
    <w:p w14:paraId="4C60FC66" w14:textId="77777777" w:rsidR="00551F10" w:rsidRDefault="00551F10" w:rsidP="00551F10">
      <w:pPr>
        <w:spacing w:line="400" w:lineRule="exact"/>
        <w:ind w:firstLine="420"/>
        <w:rPr>
          <w:rFonts w:ascii="宋体" w:hAnsi="宋体" w:cs="宋体" w:hint="eastAsia"/>
          <w:kern w:val="0"/>
          <w:sz w:val="24"/>
          <w:szCs w:val="21"/>
        </w:rPr>
      </w:pPr>
      <w:r>
        <w:rPr>
          <w:rFonts w:ascii="宋体" w:hAnsi="宋体" w:cs="宋体" w:hint="eastAsia"/>
          <w:noProof/>
          <w:kern w:val="0"/>
          <w:sz w:val="24"/>
        </w:rPr>
        <w:t>先将</w:t>
      </w:r>
      <w:r w:rsidRPr="00B90083">
        <w:rPr>
          <w:rFonts w:ascii="宋体" w:hAnsi="宋体" w:cs="宋体"/>
          <w:kern w:val="0"/>
          <w:sz w:val="24"/>
          <w:szCs w:val="21"/>
        </w:rPr>
        <w:t>空闲</w:t>
      </w:r>
      <w:r w:rsidRPr="00B90083">
        <w:rPr>
          <w:rFonts w:ascii="宋体" w:hAnsi="宋体" w:cs="宋体"/>
          <w:kern w:val="0"/>
          <w:sz w:val="24"/>
          <w:szCs w:val="21"/>
        </w:rPr>
        <w:fldChar w:fldCharType="begin"/>
      </w:r>
      <w:r w:rsidRPr="00B90083">
        <w:rPr>
          <w:rFonts w:ascii="宋体" w:hAnsi="宋体" w:cs="宋体"/>
          <w:kern w:val="0"/>
          <w:sz w:val="24"/>
          <w:szCs w:val="21"/>
        </w:rPr>
        <w:instrText xml:space="preserve"> HYPERLINK "http://baike.baidu.com/view/1412956.htm" \t "_blank" </w:instrText>
      </w:r>
      <w:r w:rsidRPr="00B90083">
        <w:rPr>
          <w:rFonts w:ascii="宋体" w:hAnsi="宋体" w:cs="宋体"/>
          <w:kern w:val="0"/>
          <w:sz w:val="24"/>
          <w:szCs w:val="21"/>
        </w:rPr>
      </w:r>
      <w:r w:rsidRPr="00B90083">
        <w:rPr>
          <w:rFonts w:ascii="宋体" w:hAnsi="宋体" w:cs="宋体"/>
          <w:kern w:val="0"/>
          <w:sz w:val="24"/>
          <w:szCs w:val="21"/>
        </w:rPr>
        <w:fldChar w:fldCharType="separate"/>
      </w:r>
      <w:r w:rsidRPr="00B90083">
        <w:rPr>
          <w:rFonts w:ascii="宋体" w:hAnsi="宋体" w:cs="宋体"/>
          <w:kern w:val="0"/>
          <w:sz w:val="24"/>
          <w:szCs w:val="21"/>
        </w:rPr>
        <w:t>分区表</w:t>
      </w:r>
      <w:r w:rsidRPr="00B90083">
        <w:rPr>
          <w:rFonts w:ascii="宋体" w:hAnsi="宋体" w:cs="宋体"/>
          <w:kern w:val="0"/>
          <w:sz w:val="24"/>
          <w:szCs w:val="21"/>
        </w:rPr>
        <w:fldChar w:fldCharType="end"/>
      </w:r>
      <w:r w:rsidRPr="00B90083">
        <w:rPr>
          <w:rFonts w:ascii="宋体" w:hAnsi="宋体" w:cs="宋体"/>
          <w:kern w:val="0"/>
          <w:sz w:val="24"/>
          <w:szCs w:val="21"/>
        </w:rPr>
        <w:t>（空闲区链）中的空闲分区要按从小到大进行排序，自表头开始查找到第一个满足要求的自由分区分配</w:t>
      </w:r>
      <w:r>
        <w:rPr>
          <w:rFonts w:ascii="宋体" w:hAnsi="宋体" w:cs="宋体" w:hint="eastAsia"/>
          <w:kern w:val="0"/>
          <w:sz w:val="24"/>
          <w:szCs w:val="21"/>
        </w:rPr>
        <w:t>。</w:t>
      </w:r>
    </w:p>
    <w:p w14:paraId="3FBFB8A2" w14:textId="77777777" w:rsidR="00551F10" w:rsidRPr="00E31EC3" w:rsidRDefault="00551F10" w:rsidP="00551F10">
      <w:pPr>
        <w:spacing w:line="400" w:lineRule="exact"/>
        <w:ind w:firstLine="420"/>
        <w:rPr>
          <w:rFonts w:ascii="宋体" w:hAnsi="宋体" w:cs="宋体" w:hint="eastAsia"/>
          <w:noProof/>
          <w:kern w:val="0"/>
          <w:sz w:val="24"/>
        </w:rPr>
      </w:pPr>
      <w:r>
        <w:rPr>
          <w:rFonts w:ascii="宋体" w:hAnsi="宋体" w:cs="宋体" w:hint="eastAsia"/>
          <w:kern w:val="0"/>
          <w:sz w:val="24"/>
          <w:szCs w:val="21"/>
        </w:rPr>
        <w:t>分配同最先适应算法。</w:t>
      </w:r>
    </w:p>
    <w:p w14:paraId="391B080D" w14:textId="012E957F" w:rsidR="00551F10" w:rsidRPr="0065456B" w:rsidRDefault="00551F10" w:rsidP="00551F10">
      <w:pPr>
        <w:spacing w:line="400" w:lineRule="exact"/>
        <w:rPr>
          <w:rFonts w:ascii="宋体" w:hAnsi="宋体" w:cs="宋体" w:hint="eastAsia"/>
          <w:b/>
          <w:kern w:val="0"/>
          <w:sz w:val="22"/>
          <w:szCs w:val="21"/>
        </w:rPr>
      </w:pPr>
      <w:r w:rsidRPr="0065456B">
        <w:rPr>
          <w:rFonts w:ascii="宋体" w:hAnsi="宋体" w:cs="宋体" w:hint="eastAsia"/>
          <w:b/>
          <w:kern w:val="0"/>
          <w:sz w:val="22"/>
          <w:szCs w:val="21"/>
        </w:rPr>
        <w:t>最坏适应算法：</w:t>
      </w:r>
    </w:p>
    <w:p w14:paraId="5D10B576" w14:textId="77777777" w:rsidR="00551F10" w:rsidRPr="00130B37" w:rsidRDefault="00551F10" w:rsidP="00551F10">
      <w:pPr>
        <w:spacing w:line="400" w:lineRule="exact"/>
        <w:rPr>
          <w:rFonts w:ascii="宋体" w:hAnsi="宋体" w:cs="宋体" w:hint="eastAsia"/>
          <w:kern w:val="0"/>
          <w:sz w:val="24"/>
          <w:szCs w:val="21"/>
        </w:rPr>
      </w:pPr>
      <w:r w:rsidRPr="00130B37">
        <w:rPr>
          <w:rFonts w:ascii="宋体" w:hAnsi="宋体" w:cs="宋体" w:hint="eastAsia"/>
          <w:kern w:val="0"/>
          <w:sz w:val="24"/>
          <w:szCs w:val="21"/>
        </w:rPr>
        <w:tab/>
      </w:r>
      <w:r w:rsidRPr="00130B37">
        <w:rPr>
          <w:rFonts w:ascii="宋体" w:hAnsi="宋体" w:cs="宋体"/>
          <w:kern w:val="0"/>
          <w:sz w:val="24"/>
          <w:szCs w:val="21"/>
        </w:rPr>
        <w:t>该算法要求将所有的空闲分区按其容量从大到小的顺序形成一空闲分区链，查找时只要看第一个分区能否满足作业要求。</w:t>
      </w:r>
    </w:p>
    <w:p w14:paraId="630A3C66" w14:textId="77777777" w:rsidR="00551F10" w:rsidRDefault="00551F10">
      <w:pPr>
        <w:widowControl/>
        <w:jc w:val="left"/>
        <w:rPr>
          <w:b/>
          <w:color w:val="000000" w:themeColor="text1"/>
          <w:sz w:val="24"/>
        </w:rPr>
      </w:pPr>
    </w:p>
    <w:p w14:paraId="7FE6CA9C" w14:textId="77777777" w:rsidR="00551F10" w:rsidRPr="00551F10" w:rsidRDefault="00551F10" w:rsidP="00551F10">
      <w:pPr>
        <w:pStyle w:val="a9"/>
        <w:spacing w:line="400" w:lineRule="exact"/>
        <w:ind w:left="426" w:firstLineChars="0" w:firstLine="0"/>
        <w:rPr>
          <w:rFonts w:hint="eastAsia"/>
          <w:b/>
          <w:color w:val="000000" w:themeColor="text1"/>
          <w:sz w:val="24"/>
        </w:rPr>
      </w:pPr>
    </w:p>
    <w:p w14:paraId="2C7021C4" w14:textId="2A14A9FE" w:rsidR="00551F10" w:rsidRDefault="00551F10" w:rsidP="00551F10">
      <w:pPr>
        <w:pStyle w:val="a9"/>
        <w:numPr>
          <w:ilvl w:val="0"/>
          <w:numId w:val="13"/>
        </w:numPr>
        <w:spacing w:line="400" w:lineRule="exact"/>
        <w:ind w:left="426" w:firstLineChars="0" w:hanging="364"/>
        <w:rPr>
          <w:rFonts w:hint="eastAsia"/>
          <w:b/>
          <w:color w:val="000000" w:themeColor="text1"/>
          <w:sz w:val="24"/>
        </w:rPr>
      </w:pPr>
      <w:r w:rsidRPr="00551F10">
        <w:rPr>
          <w:rFonts w:hint="eastAsia"/>
          <w:b/>
          <w:color w:val="000000" w:themeColor="text1"/>
          <w:sz w:val="24"/>
        </w:rPr>
        <w:t>主要函数实现</w:t>
      </w:r>
    </w:p>
    <w:p w14:paraId="7BDA5A08" w14:textId="2845EF76" w:rsidR="00C06541" w:rsidRDefault="00C06541" w:rsidP="00C06541">
      <w:pPr>
        <w:ind w:firstLineChars="270" w:firstLine="567"/>
        <w:rPr>
          <w:rFonts w:hint="eastAsia"/>
        </w:rPr>
      </w:pPr>
      <w:r>
        <w:rPr>
          <w:rFonts w:hint="eastAsia"/>
        </w:rPr>
        <w:t>1</w:t>
      </w:r>
      <w:r>
        <w:rPr>
          <w:rFonts w:hint="eastAsia"/>
        </w:rPr>
        <w:t>、程序结构定义</w:t>
      </w:r>
    </w:p>
    <w:p w14:paraId="549F3229" w14:textId="77777777" w:rsidR="00C06541" w:rsidRPr="00C06541" w:rsidRDefault="00C06541" w:rsidP="00C06541">
      <w:pPr>
        <w:ind w:leftChars="133" w:left="279" w:firstLineChars="270" w:firstLine="486"/>
        <w:rPr>
          <w:color w:val="000000" w:themeColor="text1"/>
          <w:sz w:val="18"/>
        </w:rPr>
      </w:pPr>
      <w:r w:rsidRPr="00C06541">
        <w:rPr>
          <w:color w:val="000000" w:themeColor="text1"/>
          <w:sz w:val="18"/>
        </w:rPr>
        <w:t>class Progress:</w:t>
      </w:r>
    </w:p>
    <w:p w14:paraId="7A5441E8" w14:textId="77777777" w:rsidR="00C06541" w:rsidRPr="00C06541" w:rsidRDefault="00C06541" w:rsidP="00C06541">
      <w:pPr>
        <w:ind w:leftChars="133" w:left="279" w:firstLineChars="270" w:firstLine="486"/>
        <w:rPr>
          <w:color w:val="000000" w:themeColor="text1"/>
          <w:sz w:val="18"/>
        </w:rPr>
      </w:pPr>
      <w:r w:rsidRPr="00C06541">
        <w:rPr>
          <w:color w:val="000000" w:themeColor="text1"/>
          <w:sz w:val="18"/>
        </w:rPr>
        <w:t xml:space="preserve">    </w:t>
      </w:r>
      <w:proofErr w:type="spellStart"/>
      <w:r w:rsidRPr="00C06541">
        <w:rPr>
          <w:color w:val="000000" w:themeColor="text1"/>
          <w:sz w:val="18"/>
        </w:rPr>
        <w:t>def</w:t>
      </w:r>
      <w:proofErr w:type="spellEnd"/>
      <w:r w:rsidRPr="00C06541">
        <w:rPr>
          <w:color w:val="000000" w:themeColor="text1"/>
          <w:sz w:val="18"/>
        </w:rPr>
        <w:t xml:space="preserve"> __</w:t>
      </w:r>
      <w:proofErr w:type="spellStart"/>
      <w:r w:rsidRPr="00C06541">
        <w:rPr>
          <w:color w:val="000000" w:themeColor="text1"/>
          <w:sz w:val="18"/>
        </w:rPr>
        <w:t>init</w:t>
      </w:r>
      <w:proofErr w:type="spellEnd"/>
      <w:r w:rsidRPr="00C06541">
        <w:rPr>
          <w:color w:val="000000" w:themeColor="text1"/>
          <w:sz w:val="18"/>
        </w:rPr>
        <w:t>_</w:t>
      </w:r>
      <w:proofErr w:type="gramStart"/>
      <w:r w:rsidRPr="00C06541">
        <w:rPr>
          <w:color w:val="000000" w:themeColor="text1"/>
          <w:sz w:val="18"/>
        </w:rPr>
        <w:t>_(</w:t>
      </w:r>
      <w:proofErr w:type="gramEnd"/>
      <w:r w:rsidRPr="00C06541">
        <w:rPr>
          <w:color w:val="000000" w:themeColor="text1"/>
          <w:sz w:val="18"/>
        </w:rPr>
        <w:t>self, start, size):</w:t>
      </w:r>
    </w:p>
    <w:p w14:paraId="0D715A85" w14:textId="77777777" w:rsidR="00C06541" w:rsidRPr="00C06541" w:rsidRDefault="00C06541" w:rsidP="00C06541">
      <w:pPr>
        <w:ind w:leftChars="133" w:left="279" w:firstLineChars="270" w:firstLine="486"/>
        <w:rPr>
          <w:color w:val="000000" w:themeColor="text1"/>
          <w:sz w:val="18"/>
        </w:rPr>
      </w:pPr>
      <w:r w:rsidRPr="00C06541">
        <w:rPr>
          <w:color w:val="000000" w:themeColor="text1"/>
          <w:sz w:val="18"/>
        </w:rPr>
        <w:t xml:space="preserve">        </w:t>
      </w:r>
      <w:proofErr w:type="spellStart"/>
      <w:proofErr w:type="gramStart"/>
      <w:r w:rsidRPr="00C06541">
        <w:rPr>
          <w:color w:val="000000" w:themeColor="text1"/>
          <w:sz w:val="18"/>
        </w:rPr>
        <w:t>self.start</w:t>
      </w:r>
      <w:proofErr w:type="spellEnd"/>
      <w:proofErr w:type="gramEnd"/>
      <w:r w:rsidRPr="00C06541">
        <w:rPr>
          <w:color w:val="000000" w:themeColor="text1"/>
          <w:sz w:val="18"/>
        </w:rPr>
        <w:t xml:space="preserve"> = start</w:t>
      </w:r>
    </w:p>
    <w:p w14:paraId="50AA4FE5" w14:textId="77777777" w:rsidR="00C06541" w:rsidRPr="00C06541" w:rsidRDefault="00C06541" w:rsidP="00C06541">
      <w:pPr>
        <w:ind w:leftChars="133" w:left="279" w:firstLineChars="270" w:firstLine="486"/>
        <w:rPr>
          <w:color w:val="000000" w:themeColor="text1"/>
          <w:sz w:val="18"/>
        </w:rPr>
      </w:pPr>
      <w:r w:rsidRPr="00C06541">
        <w:rPr>
          <w:color w:val="000000" w:themeColor="text1"/>
          <w:sz w:val="18"/>
        </w:rPr>
        <w:t xml:space="preserve">        </w:t>
      </w:r>
      <w:proofErr w:type="spellStart"/>
      <w:proofErr w:type="gramStart"/>
      <w:r w:rsidRPr="00C06541">
        <w:rPr>
          <w:color w:val="000000" w:themeColor="text1"/>
          <w:sz w:val="18"/>
        </w:rPr>
        <w:t>self.size</w:t>
      </w:r>
      <w:proofErr w:type="spellEnd"/>
      <w:proofErr w:type="gramEnd"/>
      <w:r w:rsidRPr="00C06541">
        <w:rPr>
          <w:color w:val="000000" w:themeColor="text1"/>
          <w:sz w:val="18"/>
        </w:rPr>
        <w:t xml:space="preserve"> = size</w:t>
      </w:r>
    </w:p>
    <w:p w14:paraId="509176CE" w14:textId="30C7EB25" w:rsidR="0065456B" w:rsidRDefault="00C06541" w:rsidP="00C06541">
      <w:pPr>
        <w:ind w:leftChars="133" w:left="279" w:firstLineChars="270" w:firstLine="486"/>
        <w:rPr>
          <w:rFonts w:hint="eastAsia"/>
          <w:color w:val="000000" w:themeColor="text1"/>
          <w:sz w:val="18"/>
        </w:rPr>
      </w:pPr>
      <w:r w:rsidRPr="00C06541">
        <w:rPr>
          <w:color w:val="000000" w:themeColor="text1"/>
          <w:sz w:val="18"/>
        </w:rPr>
        <w:t xml:space="preserve">        </w:t>
      </w:r>
      <w:proofErr w:type="spellStart"/>
      <w:proofErr w:type="gramStart"/>
      <w:r w:rsidRPr="00C06541">
        <w:rPr>
          <w:color w:val="000000" w:themeColor="text1"/>
          <w:sz w:val="18"/>
        </w:rPr>
        <w:t>self.status</w:t>
      </w:r>
      <w:proofErr w:type="spellEnd"/>
      <w:proofErr w:type="gramEnd"/>
      <w:r w:rsidRPr="00C06541">
        <w:rPr>
          <w:color w:val="000000" w:themeColor="text1"/>
          <w:sz w:val="18"/>
        </w:rPr>
        <w:t xml:space="preserve"> = </w:t>
      </w:r>
      <w:proofErr w:type="spellStart"/>
      <w:r w:rsidRPr="00C06541">
        <w:rPr>
          <w:color w:val="000000" w:themeColor="text1"/>
          <w:sz w:val="18"/>
        </w:rPr>
        <w:t>Status.busy</w:t>
      </w:r>
      <w:proofErr w:type="spellEnd"/>
    </w:p>
    <w:p w14:paraId="73C6C0F6" w14:textId="77777777" w:rsidR="00C06541" w:rsidRPr="00C06541" w:rsidRDefault="00C06541" w:rsidP="00C06541">
      <w:pPr>
        <w:ind w:leftChars="133" w:left="279" w:firstLineChars="270" w:firstLine="486"/>
        <w:rPr>
          <w:rFonts w:hint="eastAsia"/>
          <w:color w:val="000000" w:themeColor="text1"/>
          <w:sz w:val="18"/>
        </w:rPr>
      </w:pPr>
    </w:p>
    <w:p w14:paraId="63397BEA" w14:textId="4D7C9C04" w:rsidR="0065456B" w:rsidRPr="0065456B" w:rsidRDefault="00C06541" w:rsidP="0065456B">
      <w:pPr>
        <w:ind w:firstLineChars="270" w:firstLine="567"/>
        <w:rPr>
          <w:rFonts w:hint="eastAsia"/>
        </w:rPr>
      </w:pPr>
      <w:r>
        <w:rPr>
          <w:rFonts w:hint="eastAsia"/>
        </w:rPr>
        <w:lastRenderedPageBreak/>
        <w:t>2</w:t>
      </w:r>
      <w:r>
        <w:rPr>
          <w:rFonts w:hint="eastAsia"/>
        </w:rPr>
        <w:t>、</w:t>
      </w:r>
      <w:r w:rsidR="0065456B">
        <w:rPr>
          <w:rFonts w:hint="eastAsia"/>
        </w:rPr>
        <w:t>计算空闲区</w:t>
      </w:r>
    </w:p>
    <w:p w14:paraId="2F53B1E6" w14:textId="7F6C2C4A" w:rsidR="0065456B" w:rsidRDefault="0065456B" w:rsidP="0065456B">
      <w:pPr>
        <w:rPr>
          <w:rFonts w:hint="eastAsia"/>
        </w:rPr>
      </w:pPr>
      <w:r w:rsidRPr="0065456B">
        <w:drawing>
          <wp:inline distT="0" distB="0" distL="0" distR="0" wp14:anchorId="0C72B4AD" wp14:editId="42D73811">
            <wp:extent cx="4815285" cy="1558798"/>
            <wp:effectExtent l="0" t="0" r="10795" b="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51155" cy="1570410"/>
                    </a:xfrm>
                    <a:prstGeom prst="rect">
                      <a:avLst/>
                    </a:prstGeom>
                  </pic:spPr>
                </pic:pic>
              </a:graphicData>
            </a:graphic>
          </wp:inline>
        </w:drawing>
      </w:r>
    </w:p>
    <w:p w14:paraId="06DAD586" w14:textId="77777777" w:rsidR="00C06541" w:rsidRDefault="00C06541" w:rsidP="00C06541">
      <w:pPr>
        <w:ind w:firstLineChars="270" w:firstLine="567"/>
        <w:rPr>
          <w:rFonts w:hint="eastAsia"/>
        </w:rPr>
      </w:pPr>
    </w:p>
    <w:p w14:paraId="1E0059AF" w14:textId="77777777" w:rsidR="00C06541" w:rsidRDefault="00C06541" w:rsidP="00C06541">
      <w:pPr>
        <w:ind w:firstLineChars="270" w:firstLine="567"/>
        <w:rPr>
          <w:rFonts w:hint="eastAsia"/>
        </w:rPr>
      </w:pPr>
    </w:p>
    <w:p w14:paraId="68348536" w14:textId="59B6B585" w:rsidR="0065456B" w:rsidRPr="0065456B" w:rsidRDefault="0065456B" w:rsidP="00C06541">
      <w:pPr>
        <w:ind w:firstLineChars="270" w:firstLine="567"/>
        <w:rPr>
          <w:rFonts w:hint="eastAsia"/>
        </w:rPr>
      </w:pPr>
      <w:r w:rsidRPr="00C06541">
        <w:drawing>
          <wp:anchor distT="0" distB="0" distL="114300" distR="114300" simplePos="0" relativeHeight="251672576" behindDoc="0" locked="0" layoutInCell="1" allowOverlap="1" wp14:anchorId="6EB6D8BA" wp14:editId="354CE0BD">
            <wp:simplePos x="0" y="0"/>
            <wp:positionH relativeFrom="column">
              <wp:posOffset>-487172</wp:posOffset>
            </wp:positionH>
            <wp:positionV relativeFrom="paragraph">
              <wp:posOffset>294386</wp:posOffset>
            </wp:positionV>
            <wp:extent cx="7102096" cy="1290574"/>
            <wp:effectExtent l="0" t="0" r="10160" b="5080"/>
            <wp:wrapSquare wrapText="bothSides"/>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7109086" cy="1291844"/>
                    </a:xfrm>
                    <a:prstGeom prst="rect">
                      <a:avLst/>
                    </a:prstGeom>
                  </pic:spPr>
                </pic:pic>
              </a:graphicData>
            </a:graphic>
            <wp14:sizeRelH relativeFrom="page">
              <wp14:pctWidth>0</wp14:pctWidth>
            </wp14:sizeRelH>
            <wp14:sizeRelV relativeFrom="page">
              <wp14:pctHeight>0</wp14:pctHeight>
            </wp14:sizeRelV>
          </wp:anchor>
        </w:drawing>
      </w:r>
      <w:r w:rsidR="00C06541">
        <w:rPr>
          <w:rFonts w:hint="eastAsia"/>
        </w:rPr>
        <w:t>3</w:t>
      </w:r>
      <w:r w:rsidR="00C06541">
        <w:rPr>
          <w:rFonts w:hint="eastAsia"/>
        </w:rPr>
        <w:t>、</w:t>
      </w:r>
      <w:r w:rsidRPr="00C06541">
        <w:rPr>
          <w:rFonts w:hint="eastAsia"/>
        </w:rPr>
        <w:t>最先适应算法</w:t>
      </w:r>
    </w:p>
    <w:p w14:paraId="111FAA74" w14:textId="77777777" w:rsidR="00C06541" w:rsidRDefault="00C06541" w:rsidP="00C06541">
      <w:pPr>
        <w:ind w:firstLineChars="270" w:firstLine="567"/>
        <w:rPr>
          <w:rFonts w:hint="eastAsia"/>
        </w:rPr>
      </w:pPr>
    </w:p>
    <w:p w14:paraId="0E7D63EC" w14:textId="77777777" w:rsidR="00C06541" w:rsidRDefault="00C06541" w:rsidP="00C06541">
      <w:pPr>
        <w:ind w:firstLineChars="270" w:firstLine="567"/>
        <w:rPr>
          <w:rFonts w:hint="eastAsia"/>
        </w:rPr>
      </w:pPr>
    </w:p>
    <w:p w14:paraId="5FAABB55" w14:textId="2C8248E6" w:rsidR="0065456B" w:rsidRPr="00C06541" w:rsidRDefault="00C06541" w:rsidP="00C06541">
      <w:pPr>
        <w:ind w:firstLineChars="270" w:firstLine="567"/>
        <w:rPr>
          <w:rFonts w:hint="eastAsia"/>
        </w:rPr>
      </w:pPr>
      <w:r w:rsidRPr="00C06541">
        <w:rPr>
          <w:rFonts w:hint="eastAsia"/>
        </w:rPr>
        <w:t>4</w:t>
      </w:r>
      <w:r>
        <w:rPr>
          <w:rFonts w:hint="eastAsia"/>
        </w:rPr>
        <w:t>、</w:t>
      </w:r>
      <w:r w:rsidR="0065456B" w:rsidRPr="00C06541">
        <w:rPr>
          <w:rFonts w:hint="eastAsia"/>
        </w:rPr>
        <w:t>最佳适应算法</w:t>
      </w:r>
    </w:p>
    <w:p w14:paraId="1240162C" w14:textId="01AD4D8B" w:rsidR="0065456B" w:rsidRDefault="0065456B" w:rsidP="004C67F9">
      <w:pPr>
        <w:ind w:leftChars="-543" w:left="-7" w:hangingChars="472" w:hanging="1133"/>
        <w:rPr>
          <w:rFonts w:hint="eastAsia"/>
          <w:b/>
          <w:color w:val="000000" w:themeColor="text1"/>
          <w:sz w:val="24"/>
        </w:rPr>
      </w:pPr>
      <w:r w:rsidRPr="0065456B">
        <w:rPr>
          <w:b/>
          <w:color w:val="000000" w:themeColor="text1"/>
          <w:sz w:val="24"/>
        </w:rPr>
        <w:drawing>
          <wp:inline distT="0" distB="0" distL="0" distR="0" wp14:anchorId="70847D39" wp14:editId="1CFD83EC">
            <wp:extent cx="7350002" cy="1450594"/>
            <wp:effectExtent l="0" t="0" r="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7387803" cy="1458054"/>
                    </a:xfrm>
                    <a:prstGeom prst="rect">
                      <a:avLst/>
                    </a:prstGeom>
                  </pic:spPr>
                </pic:pic>
              </a:graphicData>
            </a:graphic>
          </wp:inline>
        </w:drawing>
      </w:r>
    </w:p>
    <w:p w14:paraId="143E1DB2" w14:textId="77777777" w:rsidR="00C06541" w:rsidRDefault="00C06541" w:rsidP="00C06541">
      <w:pPr>
        <w:ind w:firstLineChars="270" w:firstLine="567"/>
        <w:rPr>
          <w:rFonts w:hint="eastAsia"/>
        </w:rPr>
      </w:pPr>
    </w:p>
    <w:p w14:paraId="53F85E30" w14:textId="1EE75A5C" w:rsidR="00C06541" w:rsidRPr="00C06541" w:rsidRDefault="00C06541" w:rsidP="00C06541">
      <w:pPr>
        <w:ind w:firstLineChars="270" w:firstLine="567"/>
        <w:rPr>
          <w:rFonts w:hint="eastAsia"/>
        </w:rPr>
      </w:pPr>
      <w:r w:rsidRPr="00C06541">
        <w:rPr>
          <w:rFonts w:hint="eastAsia"/>
        </w:rPr>
        <w:t>5</w:t>
      </w:r>
      <w:r>
        <w:rPr>
          <w:rFonts w:hint="eastAsia"/>
        </w:rPr>
        <w:t>、</w:t>
      </w:r>
      <w:r w:rsidRPr="00C06541">
        <w:rPr>
          <w:rFonts w:hint="eastAsia"/>
        </w:rPr>
        <w:t>最坏适应算法</w:t>
      </w:r>
    </w:p>
    <w:p w14:paraId="02CCD02E" w14:textId="5A4ECD57" w:rsidR="00C06541" w:rsidRDefault="00C06541" w:rsidP="004C67F9">
      <w:pPr>
        <w:ind w:leftChars="-545" w:left="-11" w:hangingChars="472" w:hanging="1133"/>
        <w:rPr>
          <w:rFonts w:hint="eastAsia"/>
          <w:b/>
          <w:color w:val="000000" w:themeColor="text1"/>
          <w:sz w:val="24"/>
        </w:rPr>
      </w:pPr>
      <w:r w:rsidRPr="0065456B">
        <w:rPr>
          <w:b/>
          <w:color w:val="000000" w:themeColor="text1"/>
          <w:sz w:val="24"/>
        </w:rPr>
        <w:drawing>
          <wp:inline distT="0" distB="0" distL="0" distR="0" wp14:anchorId="1C285DF2" wp14:editId="6EB8BD80">
            <wp:extent cx="7849722" cy="1546606"/>
            <wp:effectExtent l="0" t="0" r="0" b="3175"/>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7869034" cy="1550411"/>
                    </a:xfrm>
                    <a:prstGeom prst="rect">
                      <a:avLst/>
                    </a:prstGeom>
                  </pic:spPr>
                </pic:pic>
              </a:graphicData>
            </a:graphic>
          </wp:inline>
        </w:drawing>
      </w:r>
    </w:p>
    <w:p w14:paraId="2E05E8FE" w14:textId="77777777" w:rsidR="00C06541" w:rsidRDefault="00C06541" w:rsidP="00C06541">
      <w:pPr>
        <w:ind w:firstLineChars="270" w:firstLine="567"/>
        <w:rPr>
          <w:rFonts w:hint="eastAsia"/>
        </w:rPr>
      </w:pPr>
    </w:p>
    <w:p w14:paraId="6FE0523B" w14:textId="33C81C02" w:rsidR="0065456B" w:rsidRPr="00C06541" w:rsidRDefault="00C06541" w:rsidP="00C06541">
      <w:pPr>
        <w:ind w:firstLineChars="270" w:firstLine="567"/>
        <w:rPr>
          <w:rFonts w:hint="eastAsia"/>
        </w:rPr>
      </w:pPr>
      <w:r w:rsidRPr="00C06541">
        <w:rPr>
          <w:rFonts w:hint="eastAsia"/>
        </w:rPr>
        <w:t>6</w:t>
      </w:r>
      <w:r>
        <w:rPr>
          <w:rFonts w:hint="eastAsia"/>
        </w:rPr>
        <w:t>、</w:t>
      </w:r>
      <w:r w:rsidRPr="00C06541">
        <w:rPr>
          <w:rFonts w:hint="eastAsia"/>
        </w:rPr>
        <w:t>回收功能</w:t>
      </w:r>
    </w:p>
    <w:p w14:paraId="61217BED" w14:textId="532B39C9" w:rsidR="0065456B" w:rsidRDefault="0065456B" w:rsidP="004C67F9">
      <w:pPr>
        <w:ind w:leftChars="-270" w:left="-1" w:hangingChars="236" w:hanging="566"/>
        <w:rPr>
          <w:rFonts w:hint="eastAsia"/>
          <w:b/>
          <w:color w:val="000000" w:themeColor="text1"/>
          <w:sz w:val="24"/>
        </w:rPr>
      </w:pPr>
      <w:r w:rsidRPr="0065456B">
        <w:rPr>
          <w:b/>
          <w:color w:val="000000" w:themeColor="text1"/>
          <w:sz w:val="24"/>
        </w:rPr>
        <w:lastRenderedPageBreak/>
        <w:drawing>
          <wp:inline distT="0" distB="0" distL="0" distR="0" wp14:anchorId="3C54BF8B" wp14:editId="6465A793">
            <wp:extent cx="6704038" cy="1561846"/>
            <wp:effectExtent l="0" t="0" r="1905" b="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740433" cy="1570325"/>
                    </a:xfrm>
                    <a:prstGeom prst="rect">
                      <a:avLst/>
                    </a:prstGeom>
                  </pic:spPr>
                </pic:pic>
              </a:graphicData>
            </a:graphic>
          </wp:inline>
        </w:drawing>
      </w:r>
    </w:p>
    <w:p w14:paraId="5913D8D3" w14:textId="77777777" w:rsidR="0065456B" w:rsidRPr="00551F10" w:rsidRDefault="0065456B" w:rsidP="00C06541">
      <w:pPr>
        <w:ind w:firstLineChars="270" w:firstLine="648"/>
        <w:rPr>
          <w:rFonts w:hint="eastAsia"/>
          <w:b/>
          <w:color w:val="000000" w:themeColor="text1"/>
          <w:sz w:val="24"/>
        </w:rPr>
      </w:pPr>
    </w:p>
    <w:p w14:paraId="646EA4CB" w14:textId="3943B1FD" w:rsidR="00551F10" w:rsidRDefault="00551F10" w:rsidP="00551F10">
      <w:pPr>
        <w:pStyle w:val="a9"/>
        <w:numPr>
          <w:ilvl w:val="0"/>
          <w:numId w:val="13"/>
        </w:numPr>
        <w:spacing w:line="400" w:lineRule="exact"/>
        <w:ind w:left="426" w:firstLineChars="0" w:hanging="364"/>
        <w:rPr>
          <w:rFonts w:hint="eastAsia"/>
          <w:b/>
          <w:color w:val="000000" w:themeColor="text1"/>
          <w:sz w:val="24"/>
        </w:rPr>
      </w:pPr>
      <w:r w:rsidRPr="00551F10">
        <w:rPr>
          <w:rFonts w:hint="eastAsia"/>
          <w:b/>
          <w:color w:val="000000" w:themeColor="text1"/>
          <w:sz w:val="24"/>
        </w:rPr>
        <w:t>测试数据与结果分析</w:t>
      </w:r>
    </w:p>
    <w:p w14:paraId="15495289" w14:textId="448A1F17" w:rsidR="00D76604" w:rsidRPr="00B21942" w:rsidRDefault="00B21942" w:rsidP="00D76604">
      <w:pPr>
        <w:pStyle w:val="a9"/>
        <w:spacing w:line="400" w:lineRule="exact"/>
        <w:ind w:left="426" w:firstLineChars="0" w:firstLine="0"/>
        <w:rPr>
          <w:rFonts w:hint="eastAsia"/>
          <w:color w:val="000000" w:themeColor="text1"/>
          <w:sz w:val="24"/>
        </w:rPr>
      </w:pPr>
      <w:r w:rsidRPr="00B21942">
        <w:rPr>
          <w:rFonts w:hint="eastAsia"/>
          <w:color w:val="000000" w:themeColor="text1"/>
          <w:sz w:val="22"/>
        </w:rPr>
        <w:t>初始化：根据要求输入预先分配的分区情况，完成后显示主菜单。选择查看结果</w:t>
      </w:r>
      <w:r w:rsidRPr="00B21942">
        <w:rPr>
          <w:rFonts w:hint="eastAsia"/>
          <w:color w:val="000000" w:themeColor="text1"/>
          <w:sz w:val="22"/>
        </w:rPr>
        <w:t>5</w:t>
      </w:r>
    </w:p>
    <w:p w14:paraId="3112862D" w14:textId="236BB058" w:rsidR="00D63B29" w:rsidRDefault="004C67F9" w:rsidP="00BC56BA">
      <w:pPr>
        <w:spacing w:line="400" w:lineRule="exact"/>
        <w:ind w:firstLineChars="150" w:firstLine="360"/>
        <w:rPr>
          <w:rFonts w:hint="eastAsia"/>
          <w:color w:val="000000" w:themeColor="text1"/>
          <w:sz w:val="24"/>
        </w:rPr>
      </w:pPr>
      <w:r w:rsidRPr="008E79CD">
        <w:rPr>
          <w:color w:val="000000" w:themeColor="text1"/>
          <w:sz w:val="24"/>
        </w:rPr>
        <w:drawing>
          <wp:anchor distT="0" distB="0" distL="114300" distR="114300" simplePos="0" relativeHeight="251674624" behindDoc="0" locked="0" layoutInCell="1" allowOverlap="1" wp14:anchorId="0F8DC05F" wp14:editId="654E3DFF">
            <wp:simplePos x="0" y="0"/>
            <wp:positionH relativeFrom="column">
              <wp:posOffset>2400300</wp:posOffset>
            </wp:positionH>
            <wp:positionV relativeFrom="paragraph">
              <wp:posOffset>779145</wp:posOffset>
            </wp:positionV>
            <wp:extent cx="3321685" cy="1779270"/>
            <wp:effectExtent l="0" t="0" r="5715" b="0"/>
            <wp:wrapThrough wrapText="bothSides">
              <wp:wrapPolygon edited="0">
                <wp:start x="0" y="0"/>
                <wp:lineTo x="0" y="21276"/>
                <wp:lineTo x="21472" y="21276"/>
                <wp:lineTo x="21472" y="0"/>
                <wp:lineTo x="0" y="0"/>
              </wp:wrapPolygon>
            </wp:wrapThrough>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BEBA8EAE-BF5A-486C-A8C5-ECC9F3942E4B}">
                          <a14:imgProps xmlns:a14="http://schemas.microsoft.com/office/drawing/2010/main">
                            <a14:imgLayer r:embed="rId35">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3321685" cy="1779270"/>
                    </a:xfrm>
                    <a:prstGeom prst="rect">
                      <a:avLst/>
                    </a:prstGeom>
                  </pic:spPr>
                </pic:pic>
              </a:graphicData>
            </a:graphic>
            <wp14:sizeRelH relativeFrom="page">
              <wp14:pctWidth>0</wp14:pctWidth>
            </wp14:sizeRelH>
            <wp14:sizeRelV relativeFrom="page">
              <wp14:pctHeight>0</wp14:pctHeight>
            </wp14:sizeRelV>
          </wp:anchor>
        </w:drawing>
      </w:r>
      <w:r w:rsidRPr="008E79CD">
        <w:rPr>
          <w:color w:val="000000" w:themeColor="text1"/>
          <w:sz w:val="24"/>
        </w:rPr>
        <w:drawing>
          <wp:anchor distT="0" distB="0" distL="114300" distR="114300" simplePos="0" relativeHeight="251673600" behindDoc="0" locked="0" layoutInCell="1" allowOverlap="1" wp14:anchorId="28E1A0BB" wp14:editId="7558D23E">
            <wp:simplePos x="0" y="0"/>
            <wp:positionH relativeFrom="column">
              <wp:posOffset>234315</wp:posOffset>
            </wp:positionH>
            <wp:positionV relativeFrom="paragraph">
              <wp:posOffset>483870</wp:posOffset>
            </wp:positionV>
            <wp:extent cx="1593850" cy="2653030"/>
            <wp:effectExtent l="0" t="0" r="6350" b="0"/>
            <wp:wrapTopAndBottom/>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extLst>
                        <a:ext uri="{BEBA8EAE-BF5A-486C-A8C5-ECC9F3942E4B}">
                          <a14:imgProps xmlns:a14="http://schemas.microsoft.com/office/drawing/2010/main">
                            <a14:imgLayer r:embed="rId37">
                              <a14:imgEffect>
                                <a14:saturation sat="0"/>
                              </a14:imgEffect>
                            </a14:imgLayer>
                          </a14:imgProps>
                        </a:ext>
                        <a:ext uri="{28A0092B-C50C-407E-A947-70E740481C1C}">
                          <a14:useLocalDpi xmlns:a14="http://schemas.microsoft.com/office/drawing/2010/main" val="0"/>
                        </a:ext>
                      </a:extLst>
                    </a:blip>
                    <a:srcRect b="25444"/>
                    <a:stretch/>
                  </pic:blipFill>
                  <pic:spPr bwMode="auto">
                    <a:xfrm>
                      <a:off x="0" y="0"/>
                      <a:ext cx="1593850" cy="26530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A51A9" w:rsidRPr="00AA51A9">
        <w:rPr>
          <w:rFonts w:hint="eastAsia"/>
          <w:color w:val="000000" w:themeColor="text1"/>
          <w:sz w:val="24"/>
        </w:rPr>
        <w:t>以下为重新开始的新一轮分配</w:t>
      </w:r>
      <w:r w:rsidR="00AA51A9">
        <w:rPr>
          <w:rFonts w:hint="eastAsia"/>
          <w:color w:val="000000" w:themeColor="text1"/>
          <w:sz w:val="24"/>
        </w:rPr>
        <w:t>，空间大小为</w:t>
      </w:r>
      <w:r w:rsidR="00AA51A9">
        <w:rPr>
          <w:rFonts w:hint="eastAsia"/>
          <w:color w:val="000000" w:themeColor="text1"/>
          <w:sz w:val="24"/>
        </w:rPr>
        <w:t>200</w:t>
      </w:r>
      <w:r w:rsidR="008E79CD" w:rsidRPr="008E79CD">
        <w:rPr>
          <w:noProof/>
        </w:rPr>
        <w:t xml:space="preserve"> </w:t>
      </w:r>
    </w:p>
    <w:p w14:paraId="15F24F59" w14:textId="7929247B" w:rsidR="008E79CD" w:rsidRPr="00AA51A9" w:rsidRDefault="008E79CD" w:rsidP="00BC56BA">
      <w:pPr>
        <w:spacing w:line="400" w:lineRule="exact"/>
        <w:ind w:firstLineChars="150" w:firstLine="360"/>
        <w:rPr>
          <w:rFonts w:hint="eastAsia"/>
          <w:color w:val="000000" w:themeColor="text1"/>
          <w:sz w:val="24"/>
        </w:rPr>
      </w:pPr>
    </w:p>
    <w:p w14:paraId="752D400D" w14:textId="4039D8AD" w:rsidR="00B21942" w:rsidRDefault="00B21942" w:rsidP="00B21942">
      <w:pPr>
        <w:numPr>
          <w:ilvl w:val="0"/>
          <w:numId w:val="14"/>
        </w:numPr>
        <w:spacing w:beforeLines="50" w:before="156" w:afterLines="50" w:after="156" w:line="400" w:lineRule="exact"/>
        <w:rPr>
          <w:rFonts w:hint="eastAsia"/>
          <w:b/>
          <w:sz w:val="24"/>
        </w:rPr>
      </w:pPr>
      <w:r>
        <w:rPr>
          <w:rFonts w:hint="eastAsia"/>
          <w:b/>
          <w:sz w:val="24"/>
        </w:rPr>
        <w:t>最先适应算法：分配</w:t>
      </w:r>
      <w:r w:rsidR="004A0C22">
        <w:rPr>
          <w:rFonts w:hint="eastAsia"/>
          <w:b/>
          <w:sz w:val="24"/>
        </w:rPr>
        <w:t>10</w:t>
      </w:r>
      <w:r>
        <w:rPr>
          <w:rFonts w:hint="eastAsia"/>
          <w:b/>
          <w:sz w:val="24"/>
        </w:rPr>
        <w:t>0</w:t>
      </w:r>
    </w:p>
    <w:p w14:paraId="63FF1733" w14:textId="034D3970" w:rsidR="00B21942" w:rsidRDefault="004A0C22" w:rsidP="00B21942">
      <w:pPr>
        <w:spacing w:beforeLines="50" w:before="156" w:afterLines="100" w:after="312" w:line="360" w:lineRule="auto"/>
        <w:rPr>
          <w:rFonts w:hint="eastAsia"/>
        </w:rPr>
      </w:pPr>
      <w:r w:rsidRPr="004A0C22">
        <w:drawing>
          <wp:inline distT="0" distB="0" distL="0" distR="0" wp14:anchorId="44A12C11" wp14:editId="237420A2">
            <wp:extent cx="3543788" cy="2300190"/>
            <wp:effectExtent l="0" t="0" r="12700" b="11430"/>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BEBA8EAE-BF5A-486C-A8C5-ECC9F3942E4B}">
                          <a14:imgProps xmlns:a14="http://schemas.microsoft.com/office/drawing/2010/main">
                            <a14:imgLayer r:embed="rId39">
                              <a14:imgEffect>
                                <a14:saturation sat="0"/>
                              </a14:imgEffect>
                            </a14:imgLayer>
                          </a14:imgProps>
                        </a:ext>
                      </a:extLst>
                    </a:blip>
                    <a:stretch>
                      <a:fillRect/>
                    </a:stretch>
                  </pic:blipFill>
                  <pic:spPr>
                    <a:xfrm>
                      <a:off x="0" y="0"/>
                      <a:ext cx="3557442" cy="2309052"/>
                    </a:xfrm>
                    <a:prstGeom prst="rect">
                      <a:avLst/>
                    </a:prstGeom>
                  </pic:spPr>
                </pic:pic>
              </a:graphicData>
            </a:graphic>
          </wp:inline>
        </w:drawing>
      </w:r>
    </w:p>
    <w:p w14:paraId="4C29EFB2" w14:textId="143B67F9" w:rsidR="00B21942" w:rsidRDefault="00B21942" w:rsidP="00B21942">
      <w:pPr>
        <w:numPr>
          <w:ilvl w:val="0"/>
          <w:numId w:val="14"/>
        </w:numPr>
        <w:spacing w:beforeLines="50" w:before="156" w:afterLines="100" w:after="312" w:line="360" w:lineRule="auto"/>
        <w:rPr>
          <w:rFonts w:hint="eastAsia"/>
          <w:b/>
          <w:sz w:val="24"/>
        </w:rPr>
      </w:pPr>
      <w:r>
        <w:rPr>
          <w:rFonts w:hint="eastAsia"/>
          <w:b/>
          <w:sz w:val="24"/>
        </w:rPr>
        <w:lastRenderedPageBreak/>
        <w:t>最佳适应法：分配</w:t>
      </w:r>
      <w:r w:rsidR="004A0C22">
        <w:rPr>
          <w:rFonts w:hint="eastAsia"/>
          <w:b/>
          <w:sz w:val="24"/>
        </w:rPr>
        <w:t>5</w:t>
      </w:r>
      <w:r>
        <w:rPr>
          <w:rFonts w:hint="eastAsia"/>
          <w:b/>
          <w:sz w:val="24"/>
        </w:rPr>
        <w:t>0</w:t>
      </w:r>
    </w:p>
    <w:p w14:paraId="7FDD5647" w14:textId="04EAF0E8" w:rsidR="00B21942" w:rsidRDefault="008765D1" w:rsidP="00B21942">
      <w:pPr>
        <w:spacing w:beforeLines="50" w:before="156" w:afterLines="100" w:after="312" w:line="360" w:lineRule="auto"/>
        <w:rPr>
          <w:rFonts w:hint="eastAsia"/>
          <w:b/>
          <w:sz w:val="24"/>
        </w:rPr>
      </w:pPr>
      <w:r w:rsidRPr="008765D1">
        <w:rPr>
          <w:b/>
          <w:sz w:val="24"/>
        </w:rPr>
        <w:drawing>
          <wp:inline distT="0" distB="0" distL="0" distR="0" wp14:anchorId="4428A030" wp14:editId="05AD483E">
            <wp:extent cx="4573270" cy="218352"/>
            <wp:effectExtent l="0" t="0" r="0" b="10795"/>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BEBA8EAE-BF5A-486C-A8C5-ECC9F3942E4B}">
                          <a14:imgProps xmlns:a14="http://schemas.microsoft.com/office/drawing/2010/main">
                            <a14:imgLayer r:embed="rId41">
                              <a14:imgEffect>
                                <a14:saturation sat="0"/>
                              </a14:imgEffect>
                            </a14:imgLayer>
                          </a14:imgProps>
                        </a:ext>
                      </a:extLst>
                    </a:blip>
                    <a:stretch>
                      <a:fillRect/>
                    </a:stretch>
                  </pic:blipFill>
                  <pic:spPr>
                    <a:xfrm>
                      <a:off x="0" y="0"/>
                      <a:ext cx="4644450" cy="221751"/>
                    </a:xfrm>
                    <a:prstGeom prst="rect">
                      <a:avLst/>
                    </a:prstGeom>
                  </pic:spPr>
                </pic:pic>
              </a:graphicData>
            </a:graphic>
          </wp:inline>
        </w:drawing>
      </w:r>
    </w:p>
    <w:p w14:paraId="4F90B73D" w14:textId="16F583A8" w:rsidR="008765D1" w:rsidRDefault="008765D1" w:rsidP="00B21942">
      <w:pPr>
        <w:spacing w:beforeLines="50" w:before="156" w:afterLines="100" w:after="312" w:line="360" w:lineRule="auto"/>
        <w:rPr>
          <w:rFonts w:hint="eastAsia"/>
          <w:b/>
          <w:sz w:val="24"/>
        </w:rPr>
      </w:pPr>
      <w:r w:rsidRPr="008765D1">
        <w:rPr>
          <w:b/>
          <w:sz w:val="24"/>
        </w:rPr>
        <w:drawing>
          <wp:inline distT="0" distB="0" distL="0" distR="0" wp14:anchorId="63C88D29" wp14:editId="63B91583">
            <wp:extent cx="3544570" cy="1070390"/>
            <wp:effectExtent l="0" t="0" r="0" b="0"/>
            <wp:docPr id="116"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BEBA8EAE-BF5A-486C-A8C5-ECC9F3942E4B}">
                          <a14:imgProps xmlns:a14="http://schemas.microsoft.com/office/drawing/2010/main">
                            <a14:imgLayer r:embed="rId43">
                              <a14:imgEffect>
                                <a14:saturation sat="0"/>
                              </a14:imgEffect>
                            </a14:imgLayer>
                          </a14:imgProps>
                        </a:ext>
                      </a:extLst>
                    </a:blip>
                    <a:stretch>
                      <a:fillRect/>
                    </a:stretch>
                  </pic:blipFill>
                  <pic:spPr>
                    <a:xfrm>
                      <a:off x="0" y="0"/>
                      <a:ext cx="3551411" cy="1072456"/>
                    </a:xfrm>
                    <a:prstGeom prst="rect">
                      <a:avLst/>
                    </a:prstGeom>
                  </pic:spPr>
                </pic:pic>
              </a:graphicData>
            </a:graphic>
          </wp:inline>
        </w:drawing>
      </w:r>
    </w:p>
    <w:p w14:paraId="6943E118" w14:textId="6A8FDB09" w:rsidR="00B21942" w:rsidRDefault="00B21942" w:rsidP="00B21942">
      <w:pPr>
        <w:numPr>
          <w:ilvl w:val="0"/>
          <w:numId w:val="14"/>
        </w:numPr>
        <w:spacing w:beforeLines="50" w:before="156" w:afterLines="100" w:after="312" w:line="360" w:lineRule="auto"/>
        <w:rPr>
          <w:rFonts w:hint="eastAsia"/>
          <w:b/>
          <w:sz w:val="24"/>
        </w:rPr>
      </w:pPr>
      <w:r>
        <w:rPr>
          <w:rFonts w:hint="eastAsia"/>
          <w:b/>
          <w:sz w:val="24"/>
        </w:rPr>
        <w:t>最坏适应法：分配</w:t>
      </w:r>
      <w:r w:rsidR="008765D1">
        <w:rPr>
          <w:rFonts w:hint="eastAsia"/>
          <w:b/>
          <w:sz w:val="24"/>
        </w:rPr>
        <w:t>5</w:t>
      </w:r>
      <w:r w:rsidR="008E79CD">
        <w:rPr>
          <w:rFonts w:hint="eastAsia"/>
          <w:b/>
          <w:sz w:val="24"/>
        </w:rPr>
        <w:t>0</w:t>
      </w:r>
    </w:p>
    <w:p w14:paraId="6C1F46EF" w14:textId="313443B6" w:rsidR="00B21942" w:rsidRDefault="008765D1" w:rsidP="00B21942">
      <w:pPr>
        <w:spacing w:beforeLines="50" w:before="156" w:afterLines="100" w:after="312" w:line="360" w:lineRule="auto"/>
      </w:pPr>
      <w:r w:rsidRPr="008765D1">
        <w:rPr>
          <w:color w:val="FF0000"/>
          <w:sz w:val="24"/>
        </w:rPr>
        <w:drawing>
          <wp:anchor distT="0" distB="0" distL="114300" distR="114300" simplePos="0" relativeHeight="251675648" behindDoc="0" locked="0" layoutInCell="1" allowOverlap="1" wp14:anchorId="2B1373F0" wp14:editId="6AE60CFD">
            <wp:simplePos x="0" y="0"/>
            <wp:positionH relativeFrom="column">
              <wp:posOffset>-1270</wp:posOffset>
            </wp:positionH>
            <wp:positionV relativeFrom="paragraph">
              <wp:posOffset>890270</wp:posOffset>
            </wp:positionV>
            <wp:extent cx="3544570" cy="1320165"/>
            <wp:effectExtent l="0" t="0" r="11430" b="635"/>
            <wp:wrapTopAndBottom/>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BEBA8EAE-BF5A-486C-A8C5-ECC9F3942E4B}">
                          <a14:imgProps xmlns:a14="http://schemas.microsoft.com/office/drawing/2010/main">
                            <a14:imgLayer r:embed="rId45">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3544570" cy="1320165"/>
                    </a:xfrm>
                    <a:prstGeom prst="rect">
                      <a:avLst/>
                    </a:prstGeom>
                  </pic:spPr>
                </pic:pic>
              </a:graphicData>
            </a:graphic>
            <wp14:sizeRelH relativeFrom="page">
              <wp14:pctWidth>0</wp14:pctWidth>
            </wp14:sizeRelH>
            <wp14:sizeRelV relativeFrom="page">
              <wp14:pctHeight>0</wp14:pctHeight>
            </wp14:sizeRelV>
          </wp:anchor>
        </w:drawing>
      </w:r>
      <w:r w:rsidRPr="008765D1">
        <w:drawing>
          <wp:inline distT="0" distB="0" distL="0" distR="0" wp14:anchorId="2BC01043" wp14:editId="68BE62ED">
            <wp:extent cx="3658870" cy="546254"/>
            <wp:effectExtent l="0" t="0" r="0" b="12700"/>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BEBA8EAE-BF5A-486C-A8C5-ECC9F3942E4B}">
                          <a14:imgProps xmlns:a14="http://schemas.microsoft.com/office/drawing/2010/main">
                            <a14:imgLayer r:embed="rId47">
                              <a14:imgEffect>
                                <a14:saturation sat="0"/>
                              </a14:imgEffect>
                            </a14:imgLayer>
                          </a14:imgProps>
                        </a:ext>
                      </a:extLst>
                    </a:blip>
                    <a:stretch>
                      <a:fillRect/>
                    </a:stretch>
                  </pic:blipFill>
                  <pic:spPr>
                    <a:xfrm>
                      <a:off x="0" y="0"/>
                      <a:ext cx="3706534" cy="553370"/>
                    </a:xfrm>
                    <a:prstGeom prst="rect">
                      <a:avLst/>
                    </a:prstGeom>
                  </pic:spPr>
                </pic:pic>
              </a:graphicData>
            </a:graphic>
          </wp:inline>
        </w:drawing>
      </w:r>
    </w:p>
    <w:p w14:paraId="2EB23D0C" w14:textId="65A4AAE9" w:rsidR="00406C66" w:rsidRPr="008765D1" w:rsidRDefault="008765D1" w:rsidP="008765D1">
      <w:pPr>
        <w:pStyle w:val="a9"/>
        <w:numPr>
          <w:ilvl w:val="0"/>
          <w:numId w:val="14"/>
        </w:numPr>
        <w:spacing w:line="400" w:lineRule="exact"/>
        <w:ind w:firstLineChars="0" w:firstLine="0"/>
        <w:rPr>
          <w:rFonts w:hint="eastAsia"/>
          <w:b/>
          <w:color w:val="000000" w:themeColor="text1"/>
          <w:sz w:val="24"/>
        </w:rPr>
      </w:pPr>
      <w:r w:rsidRPr="008765D1">
        <w:rPr>
          <w:rFonts w:hint="eastAsia"/>
          <w:b/>
          <w:color w:val="000000" w:themeColor="text1"/>
          <w:sz w:val="24"/>
        </w:rPr>
        <w:t>回收功能</w:t>
      </w:r>
    </w:p>
    <w:p w14:paraId="14C22894" w14:textId="2BE55CBC" w:rsidR="008765D1" w:rsidRPr="008765D1" w:rsidRDefault="008765D1" w:rsidP="008765D1">
      <w:pPr>
        <w:spacing w:line="400" w:lineRule="exact"/>
        <w:rPr>
          <w:rFonts w:hint="eastAsia"/>
          <w:color w:val="FF0000"/>
          <w:sz w:val="24"/>
        </w:rPr>
      </w:pPr>
      <w:r w:rsidRPr="008765D1">
        <w:drawing>
          <wp:anchor distT="0" distB="0" distL="114300" distR="114300" simplePos="0" relativeHeight="251676672" behindDoc="0" locked="0" layoutInCell="1" allowOverlap="1" wp14:anchorId="74981087" wp14:editId="4E7B3C1F">
            <wp:simplePos x="0" y="0"/>
            <wp:positionH relativeFrom="column">
              <wp:posOffset>-1270</wp:posOffset>
            </wp:positionH>
            <wp:positionV relativeFrom="paragraph">
              <wp:posOffset>304800</wp:posOffset>
            </wp:positionV>
            <wp:extent cx="2973070" cy="438785"/>
            <wp:effectExtent l="0" t="0" r="0" b="0"/>
            <wp:wrapTopAndBottom/>
            <wp:docPr id="119"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BEBA8EAE-BF5A-486C-A8C5-ECC9F3942E4B}">
                          <a14:imgProps xmlns:a14="http://schemas.microsoft.com/office/drawing/2010/main">
                            <a14:imgLayer r:embed="rId49">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2973070" cy="438785"/>
                    </a:xfrm>
                    <a:prstGeom prst="rect">
                      <a:avLst/>
                    </a:prstGeom>
                  </pic:spPr>
                </pic:pic>
              </a:graphicData>
            </a:graphic>
            <wp14:sizeRelH relativeFrom="page">
              <wp14:pctWidth>0</wp14:pctWidth>
            </wp14:sizeRelH>
            <wp14:sizeRelV relativeFrom="page">
              <wp14:pctHeight>0</wp14:pctHeight>
            </wp14:sizeRelV>
          </wp:anchor>
        </w:drawing>
      </w:r>
    </w:p>
    <w:p w14:paraId="06DCC0E4" w14:textId="793D9E3C" w:rsidR="001D0358" w:rsidRPr="00340E64" w:rsidRDefault="008765D1" w:rsidP="00406C66">
      <w:pPr>
        <w:spacing w:line="400" w:lineRule="exact"/>
        <w:rPr>
          <w:rFonts w:hint="eastAsia"/>
          <w:color w:val="FF0000"/>
          <w:sz w:val="24"/>
        </w:rPr>
      </w:pPr>
      <w:r w:rsidRPr="008765D1">
        <w:rPr>
          <w:color w:val="FF0000"/>
          <w:sz w:val="24"/>
        </w:rPr>
        <w:drawing>
          <wp:anchor distT="0" distB="0" distL="114300" distR="114300" simplePos="0" relativeHeight="251677696" behindDoc="0" locked="0" layoutInCell="1" allowOverlap="1" wp14:anchorId="1B08AF94" wp14:editId="168D3F86">
            <wp:simplePos x="0" y="0"/>
            <wp:positionH relativeFrom="column">
              <wp:posOffset>-1270</wp:posOffset>
            </wp:positionH>
            <wp:positionV relativeFrom="paragraph">
              <wp:posOffset>751840</wp:posOffset>
            </wp:positionV>
            <wp:extent cx="3887470" cy="1071880"/>
            <wp:effectExtent l="0" t="0" r="0" b="0"/>
            <wp:wrapTopAndBottom/>
            <wp:docPr id="120"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BEBA8EAE-BF5A-486C-A8C5-ECC9F3942E4B}">
                          <a14:imgProps xmlns:a14="http://schemas.microsoft.com/office/drawing/2010/main">
                            <a14:imgLayer r:embed="rId51">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3887470" cy="1071880"/>
                    </a:xfrm>
                    <a:prstGeom prst="rect">
                      <a:avLst/>
                    </a:prstGeom>
                  </pic:spPr>
                </pic:pic>
              </a:graphicData>
            </a:graphic>
            <wp14:sizeRelH relativeFrom="page">
              <wp14:pctWidth>0</wp14:pctWidth>
            </wp14:sizeRelH>
            <wp14:sizeRelV relativeFrom="page">
              <wp14:pctHeight>0</wp14:pctHeight>
            </wp14:sizeRelV>
          </wp:anchor>
        </w:drawing>
      </w:r>
    </w:p>
    <w:p w14:paraId="5EE147E2" w14:textId="77777777" w:rsidR="00364227" w:rsidRDefault="00364227" w:rsidP="00340E64">
      <w:pPr>
        <w:spacing w:beforeLines="50" w:before="156" w:afterLines="50" w:after="156" w:line="400" w:lineRule="exact"/>
        <w:rPr>
          <w:rFonts w:hint="eastAsia"/>
          <w:b/>
          <w:sz w:val="32"/>
          <w:szCs w:val="32"/>
        </w:rPr>
      </w:pPr>
    </w:p>
    <w:p w14:paraId="5DE0A1E6" w14:textId="2B228996" w:rsidR="00406C66" w:rsidRPr="00340E64" w:rsidRDefault="00406C66" w:rsidP="00340E64">
      <w:pPr>
        <w:spacing w:beforeLines="50" w:before="156" w:afterLines="50" w:after="156" w:line="400" w:lineRule="exact"/>
        <w:rPr>
          <w:rFonts w:hint="eastAsia"/>
          <w:b/>
          <w:sz w:val="32"/>
          <w:szCs w:val="32"/>
        </w:rPr>
      </w:pPr>
      <w:r w:rsidRPr="00340E64">
        <w:rPr>
          <w:rFonts w:hint="eastAsia"/>
          <w:b/>
          <w:sz w:val="32"/>
          <w:szCs w:val="32"/>
        </w:rPr>
        <w:t>四、实验总结</w:t>
      </w:r>
      <w:r w:rsidRPr="00340E64">
        <w:rPr>
          <w:rFonts w:hint="eastAsia"/>
          <w:b/>
          <w:sz w:val="32"/>
          <w:szCs w:val="32"/>
        </w:rPr>
        <w:t xml:space="preserve"> </w:t>
      </w:r>
    </w:p>
    <w:p w14:paraId="2ACDA29F" w14:textId="72016F30" w:rsidR="008765D1" w:rsidRDefault="008765D1" w:rsidP="00364227">
      <w:pPr>
        <w:spacing w:beforeLines="50" w:before="156" w:afterLines="50" w:after="156" w:line="360" w:lineRule="auto"/>
        <w:rPr>
          <w:rFonts w:hint="eastAsia"/>
          <w:b/>
          <w:sz w:val="32"/>
          <w:szCs w:val="32"/>
        </w:rPr>
      </w:pPr>
      <w:r>
        <w:rPr>
          <w:rFonts w:hint="eastAsia"/>
          <w:b/>
          <w:sz w:val="32"/>
          <w:szCs w:val="32"/>
        </w:rPr>
        <w:t xml:space="preserve">    </w:t>
      </w:r>
      <w:r>
        <w:rPr>
          <w:rFonts w:hint="eastAsia"/>
          <w:sz w:val="24"/>
        </w:rPr>
        <w:t>本次的实验通过模拟动态分区的过程，让我对动态分区有了深刻的了解，并且了解到了存储分配策略：最先适应法，最佳适应法，最坏适应法的各自的优缺点</w:t>
      </w:r>
      <w:r>
        <w:rPr>
          <w:rFonts w:hint="eastAsia"/>
          <w:sz w:val="24"/>
        </w:rPr>
        <w:t>,</w:t>
      </w:r>
      <w:r>
        <w:rPr>
          <w:rFonts w:hint="eastAsia"/>
          <w:sz w:val="24"/>
        </w:rPr>
        <w:t>事实上，</w:t>
      </w:r>
      <w:r>
        <w:rPr>
          <w:rFonts w:hint="eastAsia"/>
          <w:sz w:val="24"/>
        </w:rPr>
        <w:lastRenderedPageBreak/>
        <w:t>这几种方法实现收代码大同小异，只要考虑全面即可。本次实验过程中</w:t>
      </w:r>
      <w:r>
        <w:rPr>
          <w:rFonts w:ascii="宋体" w:hAnsi="宋体" w:hint="eastAsia"/>
          <w:sz w:val="24"/>
        </w:rPr>
        <w:t>由于我们无法操作内核分配内存的过程，只是进行分配的模拟，但即使是这样，这次试验也大大加深了我对</w:t>
      </w:r>
      <w:r w:rsidR="00364227" w:rsidRPr="00364227">
        <w:rPr>
          <w:rFonts w:ascii="宋体" w:hAnsi="宋体" w:hint="eastAsia"/>
          <w:sz w:val="24"/>
        </w:rPr>
        <w:t>动态分区管理方法</w:t>
      </w:r>
      <w:r w:rsidR="00364227">
        <w:rPr>
          <w:rFonts w:ascii="宋体" w:hAnsi="宋体" w:hint="eastAsia"/>
          <w:sz w:val="24"/>
        </w:rPr>
        <w:t>的各种算法的理解。俗话说“眼过千遍，不如手过一遍”，感谢这次实验给了我这次机会。</w:t>
      </w:r>
    </w:p>
    <w:p w14:paraId="2F7648DF" w14:textId="6C255823" w:rsidR="00507B17" w:rsidRDefault="00507B17" w:rsidP="00C522BD">
      <w:pPr>
        <w:spacing w:beforeLines="50" w:before="156" w:afterLines="50" w:after="156" w:line="400" w:lineRule="exact"/>
        <w:rPr>
          <w:rFonts w:hint="eastAsia"/>
          <w:b/>
          <w:sz w:val="32"/>
          <w:szCs w:val="32"/>
        </w:rPr>
      </w:pPr>
    </w:p>
    <w:p w14:paraId="67D64CDB" w14:textId="48BE00FF" w:rsidR="00C522BD" w:rsidRDefault="00C522BD" w:rsidP="00C522BD">
      <w:pPr>
        <w:spacing w:beforeLines="50" w:before="156" w:afterLines="50" w:after="156" w:line="400" w:lineRule="exact"/>
        <w:rPr>
          <w:rFonts w:hint="eastAsia"/>
          <w:b/>
          <w:sz w:val="32"/>
          <w:szCs w:val="32"/>
        </w:rPr>
      </w:pPr>
      <w:r w:rsidRPr="00D0078D">
        <w:rPr>
          <w:rFonts w:hint="eastAsia"/>
          <w:b/>
          <w:sz w:val="32"/>
          <w:szCs w:val="32"/>
        </w:rPr>
        <w:t>参考文献</w:t>
      </w:r>
    </w:p>
    <w:p w14:paraId="1ACD28D1" w14:textId="01E671B6" w:rsidR="008765D1" w:rsidRDefault="008765D1" w:rsidP="008765D1">
      <w:pPr>
        <w:spacing w:beforeLines="50" w:before="156" w:afterLines="50" w:after="156" w:line="400" w:lineRule="exact"/>
        <w:rPr>
          <w:rFonts w:ascii="宋体" w:hAnsi="宋体" w:hint="eastAsia"/>
          <w:color w:val="000000"/>
          <w:sz w:val="24"/>
        </w:rPr>
      </w:pPr>
      <w:r>
        <w:rPr>
          <w:rFonts w:ascii="宋体" w:hAnsi="宋体" w:hint="eastAsia"/>
          <w:bCs/>
          <w:color w:val="000000"/>
          <w:kern w:val="36"/>
          <w:sz w:val="24"/>
        </w:rPr>
        <w:t>1、</w:t>
      </w:r>
      <w:r w:rsidRPr="00F66A0B">
        <w:rPr>
          <w:rFonts w:ascii="宋体" w:hAnsi="宋体" w:hint="eastAsia"/>
          <w:bCs/>
          <w:color w:val="000000"/>
          <w:kern w:val="36"/>
          <w:sz w:val="24"/>
        </w:rPr>
        <w:t>鸟哥的Linux私房菜 （基础学习篇 第三版）鸟哥 著；王世江 编</w:t>
      </w:r>
    </w:p>
    <w:p w14:paraId="4BA39AE3" w14:textId="5F765061" w:rsidR="008765D1" w:rsidRDefault="008765D1" w:rsidP="008765D1">
      <w:pPr>
        <w:spacing w:beforeLines="50" w:before="156" w:afterLines="50" w:after="156" w:line="400" w:lineRule="exact"/>
        <w:rPr>
          <w:rFonts w:ascii="宋体" w:hAnsi="宋体" w:hint="eastAsia"/>
          <w:kern w:val="1"/>
          <w:sz w:val="24"/>
        </w:rPr>
      </w:pPr>
      <w:r>
        <w:rPr>
          <w:rFonts w:ascii="宋体" w:hAnsi="宋体" w:hint="eastAsia"/>
          <w:kern w:val="1"/>
          <w:sz w:val="24"/>
        </w:rPr>
        <w:t>2、数据结构（C语言版）严蔚敏、吴伟民编著 清华大学出版社</w:t>
      </w:r>
    </w:p>
    <w:p w14:paraId="5E79E2CF" w14:textId="7386DE87" w:rsidR="008765D1" w:rsidRPr="00F66A0B" w:rsidRDefault="008765D1" w:rsidP="008765D1">
      <w:pPr>
        <w:spacing w:beforeLines="50" w:before="156" w:afterLines="50" w:after="156" w:line="400" w:lineRule="exact"/>
        <w:rPr>
          <w:rFonts w:ascii="宋体" w:hAnsi="宋体" w:hint="eastAsia"/>
          <w:kern w:val="1"/>
          <w:sz w:val="24"/>
        </w:rPr>
      </w:pPr>
      <w:r>
        <w:rPr>
          <w:rFonts w:ascii="宋体" w:hAnsi="宋体" w:hint="eastAsia"/>
          <w:kern w:val="1"/>
          <w:sz w:val="24"/>
        </w:rPr>
        <w:t>3、</w:t>
      </w:r>
      <w:r w:rsidRPr="008765D1">
        <w:rPr>
          <w:rFonts w:ascii="宋体" w:hAnsi="宋体" w:hint="eastAsia"/>
          <w:kern w:val="1"/>
          <w:sz w:val="24"/>
        </w:rPr>
        <w:t>O'Reilly：深入浅出 Python（中文版） [美] 巴里（Barry P.） 著；林琪 等 译</w:t>
      </w:r>
    </w:p>
    <w:p w14:paraId="04FF1211" w14:textId="5A3B6138" w:rsidR="008765D1" w:rsidRPr="008765D1" w:rsidRDefault="008765D1" w:rsidP="008765D1">
      <w:pPr>
        <w:spacing w:beforeLines="50" w:before="156" w:afterLines="50" w:after="156" w:line="400" w:lineRule="exact"/>
        <w:rPr>
          <w:rFonts w:hint="eastAsia"/>
          <w:sz w:val="24"/>
        </w:rPr>
      </w:pPr>
      <w:r>
        <w:rPr>
          <w:rFonts w:ascii="宋体" w:hAnsi="宋体" w:hint="eastAsia"/>
          <w:kern w:val="1"/>
          <w:sz w:val="24"/>
        </w:rPr>
        <w:t>4、</w:t>
      </w:r>
      <w:r>
        <w:rPr>
          <w:rFonts w:hint="eastAsia"/>
          <w:sz w:val="24"/>
        </w:rPr>
        <w:t>操作系统</w:t>
      </w:r>
      <w:r w:rsidRPr="00DF2A6D">
        <w:rPr>
          <w:rFonts w:hint="eastAsia"/>
          <w:sz w:val="24"/>
        </w:rPr>
        <w:t>课件</w:t>
      </w:r>
    </w:p>
    <w:p w14:paraId="4864DB1C" w14:textId="1FE596D2" w:rsidR="008765D1" w:rsidRDefault="008765D1" w:rsidP="008765D1">
      <w:pPr>
        <w:suppressAutoHyphens/>
        <w:spacing w:line="400" w:lineRule="exact"/>
        <w:rPr>
          <w:rFonts w:ascii="宋体" w:hAnsi="宋体" w:hint="eastAsia"/>
          <w:kern w:val="1"/>
          <w:sz w:val="24"/>
        </w:rPr>
      </w:pPr>
      <w:r>
        <w:rPr>
          <w:rFonts w:ascii="宋体" w:hAnsi="宋体" w:hint="eastAsia"/>
          <w:kern w:val="1"/>
          <w:sz w:val="24"/>
        </w:rPr>
        <w:t>5、C程序设计（第三版） 谭浩强 著</w:t>
      </w:r>
    </w:p>
    <w:p w14:paraId="34C056BA" w14:textId="4ABAD024" w:rsidR="00406C66" w:rsidRPr="00C522BD" w:rsidRDefault="00406C66" w:rsidP="00406C66">
      <w:pPr>
        <w:spacing w:line="400" w:lineRule="exact"/>
        <w:rPr>
          <w:rFonts w:hint="eastAsia"/>
          <w:sz w:val="24"/>
        </w:rPr>
      </w:pPr>
    </w:p>
    <w:p w14:paraId="51CBE547" w14:textId="63E08AF2" w:rsidR="00C60D48" w:rsidRPr="00EC1858" w:rsidRDefault="00C60D48" w:rsidP="00C60D48">
      <w:pPr>
        <w:spacing w:beforeLines="50" w:before="156" w:afterLines="100" w:after="312" w:line="360" w:lineRule="auto"/>
        <w:jc w:val="center"/>
        <w:rPr>
          <w:rFonts w:ascii="黑体" w:eastAsia="黑体" w:hint="eastAsia"/>
          <w:b/>
          <w:sz w:val="36"/>
          <w:szCs w:val="36"/>
        </w:rPr>
      </w:pPr>
      <w:r>
        <w:rPr>
          <w:sz w:val="24"/>
        </w:rPr>
        <w:br w:type="page"/>
      </w:r>
      <w:r w:rsidRPr="00BB3348">
        <w:rPr>
          <w:rFonts w:ascii="黑体" w:eastAsia="黑体" w:hint="eastAsia"/>
          <w:b/>
          <w:sz w:val="36"/>
          <w:szCs w:val="36"/>
        </w:rPr>
        <w:lastRenderedPageBreak/>
        <w:t>实</w:t>
      </w:r>
      <w:r>
        <w:rPr>
          <w:rFonts w:ascii="黑体" w:eastAsia="黑体" w:hint="eastAsia"/>
          <w:b/>
          <w:sz w:val="36"/>
          <w:szCs w:val="36"/>
        </w:rPr>
        <w:t>验</w:t>
      </w:r>
      <w:r w:rsidR="001D0358">
        <w:rPr>
          <w:rFonts w:ascii="黑体" w:eastAsia="黑体" w:hint="eastAsia"/>
          <w:b/>
          <w:sz w:val="36"/>
          <w:szCs w:val="36"/>
        </w:rPr>
        <w:t>四</w:t>
      </w:r>
      <w:r>
        <w:rPr>
          <w:rFonts w:ascii="黑体" w:eastAsia="黑体" w:hint="eastAsia"/>
          <w:b/>
          <w:sz w:val="36"/>
          <w:szCs w:val="36"/>
        </w:rPr>
        <w:t xml:space="preserve"> </w:t>
      </w:r>
      <w:r w:rsidR="00EC1858" w:rsidRPr="00EC1858">
        <w:rPr>
          <w:rFonts w:ascii="黑体" w:eastAsia="黑体" w:hint="eastAsia"/>
          <w:b/>
          <w:sz w:val="36"/>
          <w:szCs w:val="36"/>
        </w:rPr>
        <w:t>页面置换算法</w:t>
      </w:r>
    </w:p>
    <w:p w14:paraId="1627A81E" w14:textId="77777777" w:rsidR="00C60D48" w:rsidRPr="00340E64" w:rsidRDefault="00C60D48" w:rsidP="00C60D48">
      <w:pPr>
        <w:spacing w:beforeLines="50" w:before="156" w:afterLines="50" w:after="156" w:line="400" w:lineRule="exact"/>
        <w:rPr>
          <w:rFonts w:hint="eastAsia"/>
          <w:b/>
          <w:sz w:val="32"/>
          <w:szCs w:val="32"/>
        </w:rPr>
      </w:pPr>
      <w:r w:rsidRPr="00340E64">
        <w:rPr>
          <w:rFonts w:hint="eastAsia"/>
          <w:b/>
          <w:sz w:val="32"/>
          <w:szCs w:val="32"/>
        </w:rPr>
        <w:t>一、实验目的</w:t>
      </w:r>
    </w:p>
    <w:p w14:paraId="0A6939C7" w14:textId="77777777" w:rsidR="00C60D48" w:rsidRPr="003A0A7E" w:rsidRDefault="00C60D48" w:rsidP="00EC1858">
      <w:pPr>
        <w:spacing w:line="400" w:lineRule="exact"/>
        <w:ind w:firstLineChars="200" w:firstLine="480"/>
        <w:rPr>
          <w:rFonts w:hint="eastAsia"/>
          <w:sz w:val="24"/>
        </w:rPr>
      </w:pPr>
      <w:r>
        <w:rPr>
          <w:rFonts w:hint="eastAsia"/>
          <w:sz w:val="24"/>
        </w:rPr>
        <w:t>本实验主要对操作系统中</w:t>
      </w:r>
      <w:r w:rsidR="00EC1858">
        <w:rPr>
          <w:rFonts w:hint="eastAsia"/>
          <w:sz w:val="24"/>
        </w:rPr>
        <w:t>请求分页式内存管理及其</w:t>
      </w:r>
      <w:r>
        <w:rPr>
          <w:rFonts w:hint="eastAsia"/>
          <w:sz w:val="24"/>
        </w:rPr>
        <w:t>应用的一些关键算法进行模拟。学生通过设计与实现</w:t>
      </w:r>
      <w:r w:rsidR="00EC1858">
        <w:rPr>
          <w:rFonts w:hint="eastAsia"/>
          <w:sz w:val="24"/>
        </w:rPr>
        <w:t>Clock</w:t>
      </w:r>
      <w:r>
        <w:rPr>
          <w:rFonts w:hint="eastAsia"/>
          <w:sz w:val="24"/>
        </w:rPr>
        <w:t>算法，能够加强对相应理论的理解，并对了解操作系统内部的基本处理原理与过程也有很多益处。</w:t>
      </w:r>
    </w:p>
    <w:p w14:paraId="01DA4796" w14:textId="77777777" w:rsidR="00C60D48" w:rsidRPr="00340E64" w:rsidRDefault="00C60D48" w:rsidP="00C60D48">
      <w:pPr>
        <w:spacing w:beforeLines="50" w:before="156" w:afterLines="50" w:after="156" w:line="400" w:lineRule="exact"/>
        <w:rPr>
          <w:rFonts w:hint="eastAsia"/>
          <w:b/>
          <w:sz w:val="32"/>
          <w:szCs w:val="32"/>
        </w:rPr>
      </w:pPr>
      <w:r w:rsidRPr="00340E64">
        <w:rPr>
          <w:rFonts w:hint="eastAsia"/>
          <w:b/>
          <w:sz w:val="32"/>
          <w:szCs w:val="32"/>
        </w:rPr>
        <w:t>二、实验要求</w:t>
      </w:r>
    </w:p>
    <w:p w14:paraId="2DF8F320" w14:textId="77777777" w:rsidR="00E12DA7" w:rsidRPr="00E12DA7" w:rsidRDefault="00E12DA7" w:rsidP="00E12DA7">
      <w:pPr>
        <w:spacing w:line="400" w:lineRule="exact"/>
        <w:rPr>
          <w:sz w:val="24"/>
        </w:rPr>
      </w:pPr>
      <w:r>
        <w:rPr>
          <w:rFonts w:hint="eastAsia"/>
          <w:sz w:val="24"/>
        </w:rPr>
        <w:t>基本</w:t>
      </w:r>
      <w:r w:rsidRPr="00E12DA7">
        <w:rPr>
          <w:rFonts w:hint="eastAsia"/>
          <w:sz w:val="24"/>
        </w:rPr>
        <w:t>要求：描述</w:t>
      </w:r>
      <w:r w:rsidRPr="00E12DA7">
        <w:rPr>
          <w:rFonts w:hint="eastAsia"/>
          <w:sz w:val="24"/>
        </w:rPr>
        <w:t>Clock</w:t>
      </w:r>
      <w:r w:rsidRPr="00E12DA7">
        <w:rPr>
          <w:rFonts w:hint="eastAsia"/>
          <w:sz w:val="24"/>
        </w:rPr>
        <w:t>算法的基本原理、必要的数据结构、算法执行流程图、编码实现。</w:t>
      </w:r>
    </w:p>
    <w:p w14:paraId="4293DDDB" w14:textId="77777777" w:rsidR="00E12DA7" w:rsidRPr="00E12DA7" w:rsidRDefault="00E12DA7" w:rsidP="00EC1858">
      <w:pPr>
        <w:spacing w:line="400" w:lineRule="exact"/>
        <w:ind w:firstLineChars="150" w:firstLine="360"/>
        <w:rPr>
          <w:rFonts w:hint="eastAsia"/>
          <w:sz w:val="24"/>
        </w:rPr>
      </w:pPr>
      <w:r w:rsidRPr="00E12DA7">
        <w:rPr>
          <w:rFonts w:hint="eastAsia"/>
          <w:sz w:val="24"/>
        </w:rPr>
        <w:t>1</w:t>
      </w:r>
      <w:r w:rsidRPr="00E12DA7">
        <w:rPr>
          <w:rFonts w:hint="eastAsia"/>
          <w:sz w:val="24"/>
        </w:rPr>
        <w:t>）初始化：输入作业可占用的总页框数，初始化置空。</w:t>
      </w:r>
    </w:p>
    <w:p w14:paraId="3DB2F320" w14:textId="228F15DA" w:rsidR="00E12DA7" w:rsidRPr="00E12DA7" w:rsidRDefault="00E12DA7" w:rsidP="00EC1858">
      <w:pPr>
        <w:spacing w:line="400" w:lineRule="exact"/>
        <w:ind w:firstLineChars="150" w:firstLine="360"/>
        <w:rPr>
          <w:rFonts w:hint="eastAsia"/>
          <w:sz w:val="24"/>
        </w:rPr>
      </w:pPr>
      <w:r w:rsidRPr="00E12DA7">
        <w:rPr>
          <w:rFonts w:hint="eastAsia"/>
          <w:sz w:val="24"/>
        </w:rPr>
        <w:t>2</w:t>
      </w:r>
      <w:r w:rsidRPr="00E12DA7">
        <w:rPr>
          <w:rFonts w:hint="eastAsia"/>
          <w:sz w:val="24"/>
        </w:rPr>
        <w:t>）输入请求序列：输入一个作业页号访问请求序列，依次占用相应页框，直至全部占用；</w:t>
      </w:r>
    </w:p>
    <w:p w14:paraId="1525E0EE" w14:textId="1BB6139C" w:rsidR="00E12DA7" w:rsidRPr="00E12DA7" w:rsidRDefault="00E12DA7" w:rsidP="00EC1858">
      <w:pPr>
        <w:spacing w:line="400" w:lineRule="exact"/>
        <w:ind w:firstLineChars="150" w:firstLine="360"/>
        <w:rPr>
          <w:rFonts w:hint="eastAsia"/>
          <w:sz w:val="24"/>
        </w:rPr>
      </w:pPr>
      <w:r w:rsidRPr="00E12DA7">
        <w:rPr>
          <w:rFonts w:hint="eastAsia"/>
          <w:sz w:val="24"/>
        </w:rPr>
        <w:t>3</w:t>
      </w:r>
      <w:r w:rsidRPr="00E12DA7">
        <w:rPr>
          <w:rFonts w:hint="eastAsia"/>
          <w:sz w:val="24"/>
        </w:rPr>
        <w:t>）</w:t>
      </w:r>
      <w:r w:rsidRPr="00E12DA7">
        <w:rPr>
          <w:rFonts w:hint="eastAsia"/>
          <w:sz w:val="24"/>
        </w:rPr>
        <w:t>Clock</w:t>
      </w:r>
      <w:r w:rsidRPr="00E12DA7">
        <w:rPr>
          <w:rFonts w:hint="eastAsia"/>
          <w:sz w:val="24"/>
        </w:rPr>
        <w:t>算法：当页框全部占用后，对于后续新的页号访问请求，执行</w:t>
      </w:r>
      <w:r w:rsidRPr="00E12DA7">
        <w:rPr>
          <w:rFonts w:hint="eastAsia"/>
          <w:sz w:val="24"/>
        </w:rPr>
        <w:t>Clock</w:t>
      </w:r>
      <w:r w:rsidRPr="00E12DA7">
        <w:rPr>
          <w:rFonts w:hint="eastAsia"/>
          <w:sz w:val="24"/>
        </w:rPr>
        <w:t>算法，淘汰</w:t>
      </w:r>
      <w:r w:rsidRPr="00E12DA7">
        <w:rPr>
          <w:rFonts w:hint="eastAsia"/>
          <w:sz w:val="24"/>
        </w:rPr>
        <w:t>1</w:t>
      </w:r>
      <w:r w:rsidRPr="00E12DA7">
        <w:rPr>
          <w:rFonts w:hint="eastAsia"/>
          <w:sz w:val="24"/>
        </w:rPr>
        <w:t>个页面后装入新的页号。</w:t>
      </w:r>
    </w:p>
    <w:p w14:paraId="6932B6D1" w14:textId="56EC6251" w:rsidR="00E12DA7" w:rsidRPr="00E12DA7" w:rsidRDefault="00E12DA7" w:rsidP="00EC1858">
      <w:pPr>
        <w:spacing w:line="400" w:lineRule="exact"/>
        <w:ind w:firstLineChars="150" w:firstLine="360"/>
        <w:rPr>
          <w:rFonts w:hint="eastAsia"/>
          <w:sz w:val="24"/>
        </w:rPr>
      </w:pPr>
      <w:r w:rsidRPr="00E12DA7">
        <w:rPr>
          <w:rFonts w:hint="eastAsia"/>
          <w:sz w:val="24"/>
        </w:rPr>
        <w:t>4</w:t>
      </w:r>
      <w:r w:rsidRPr="00E12DA7">
        <w:rPr>
          <w:rFonts w:hint="eastAsia"/>
          <w:sz w:val="24"/>
        </w:rPr>
        <w:t>）显示当前分配淘汰序列：显示淘汰的页号序列。</w:t>
      </w:r>
    </w:p>
    <w:p w14:paraId="599C5E25" w14:textId="3630E7AF" w:rsidR="00C60D48" w:rsidRPr="00B16606" w:rsidRDefault="00C60D48" w:rsidP="00EC1858">
      <w:pPr>
        <w:spacing w:line="400" w:lineRule="exact"/>
        <w:ind w:firstLineChars="150" w:firstLine="360"/>
        <w:rPr>
          <w:sz w:val="24"/>
        </w:rPr>
      </w:pPr>
      <w:r w:rsidRPr="00B16606">
        <w:rPr>
          <w:rFonts w:hint="eastAsia"/>
          <w:sz w:val="24"/>
        </w:rPr>
        <w:t>描述</w:t>
      </w:r>
      <w:r w:rsidRPr="00B16606">
        <w:rPr>
          <w:rFonts w:hint="eastAsia"/>
          <w:sz w:val="24"/>
        </w:rPr>
        <w:t>Clock</w:t>
      </w:r>
      <w:r w:rsidRPr="00B16606">
        <w:rPr>
          <w:rFonts w:hint="eastAsia"/>
          <w:sz w:val="24"/>
        </w:rPr>
        <w:t>算法的基本原理、必要的数据结构、算法执行流程图、编码实现。</w:t>
      </w:r>
    </w:p>
    <w:p w14:paraId="5ED492B2" w14:textId="2A7BAAC5" w:rsidR="00C60D48" w:rsidRDefault="00C60D48" w:rsidP="00C60D48">
      <w:pPr>
        <w:spacing w:line="400" w:lineRule="exact"/>
        <w:rPr>
          <w:rFonts w:hint="eastAsia"/>
          <w:sz w:val="24"/>
        </w:rPr>
      </w:pPr>
    </w:p>
    <w:p w14:paraId="24563F34" w14:textId="77777777" w:rsidR="00846F58" w:rsidRPr="00B16606" w:rsidRDefault="00846F58" w:rsidP="00C60D48">
      <w:pPr>
        <w:spacing w:line="400" w:lineRule="exact"/>
        <w:rPr>
          <w:rFonts w:hint="eastAsia"/>
          <w:sz w:val="24"/>
        </w:rPr>
      </w:pPr>
    </w:p>
    <w:p w14:paraId="1C0CAE07" w14:textId="5DBDB292" w:rsidR="00C60D48" w:rsidRDefault="00C60D48" w:rsidP="00C60D48">
      <w:pPr>
        <w:spacing w:beforeLines="50" w:before="156" w:afterLines="50" w:after="156" w:line="400" w:lineRule="exact"/>
        <w:rPr>
          <w:rFonts w:hint="eastAsia"/>
          <w:b/>
          <w:sz w:val="32"/>
          <w:szCs w:val="32"/>
        </w:rPr>
      </w:pPr>
      <w:r>
        <w:rPr>
          <w:rFonts w:hint="eastAsia"/>
          <w:b/>
          <w:sz w:val="32"/>
          <w:szCs w:val="32"/>
        </w:rPr>
        <w:t>三、实验内容</w:t>
      </w:r>
    </w:p>
    <w:p w14:paraId="6A9CA525" w14:textId="77777777" w:rsidR="00846F58" w:rsidRPr="00846F58" w:rsidRDefault="00846F58" w:rsidP="00C60D48">
      <w:pPr>
        <w:spacing w:beforeLines="50" w:before="156" w:afterLines="50" w:after="156" w:line="400" w:lineRule="exact"/>
        <w:rPr>
          <w:rFonts w:hint="eastAsia"/>
          <w:b/>
          <w:color w:val="000000" w:themeColor="text1"/>
          <w:sz w:val="32"/>
          <w:szCs w:val="32"/>
        </w:rPr>
      </w:pPr>
    </w:p>
    <w:p w14:paraId="3BCBF547" w14:textId="764A6A91" w:rsidR="00D2650F" w:rsidRPr="00846F58" w:rsidRDefault="00846F58" w:rsidP="00C60D48">
      <w:pPr>
        <w:spacing w:beforeLines="50" w:before="156" w:afterLines="50" w:after="156" w:line="400" w:lineRule="exact"/>
        <w:rPr>
          <w:rFonts w:hint="eastAsia"/>
          <w:b/>
          <w:color w:val="000000" w:themeColor="text1"/>
          <w:sz w:val="24"/>
        </w:rPr>
      </w:pPr>
      <w:r>
        <w:rPr>
          <w:rFonts w:ascii="Helvetica" w:hAnsi="Helvetica" w:cs="Helvetica"/>
          <w:noProof/>
          <w:kern w:val="0"/>
          <w:sz w:val="24"/>
        </w:rPr>
        <w:drawing>
          <wp:anchor distT="0" distB="0" distL="114300" distR="114300" simplePos="0" relativeHeight="251678720" behindDoc="0" locked="0" layoutInCell="1" allowOverlap="1" wp14:anchorId="5DDBB98D" wp14:editId="13C87504">
            <wp:simplePos x="0" y="0"/>
            <wp:positionH relativeFrom="column">
              <wp:posOffset>3546475</wp:posOffset>
            </wp:positionH>
            <wp:positionV relativeFrom="paragraph">
              <wp:posOffset>96520</wp:posOffset>
            </wp:positionV>
            <wp:extent cx="2219325" cy="1882140"/>
            <wp:effectExtent l="0" t="0" r="0" b="0"/>
            <wp:wrapTight wrapText="bothSides">
              <wp:wrapPolygon edited="0">
                <wp:start x="0" y="0"/>
                <wp:lineTo x="0" y="21279"/>
                <wp:lineTo x="21260" y="21279"/>
                <wp:lineTo x="21260" y="0"/>
                <wp:lineTo x="0" y="0"/>
              </wp:wrapPolygon>
            </wp:wrapTight>
            <wp:docPr id="121"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rotWithShape="1">
                    <a:blip r:embed="rId52">
                      <a:extLst>
                        <a:ext uri="{28A0092B-C50C-407E-A947-70E740481C1C}">
                          <a14:useLocalDpi xmlns:a14="http://schemas.microsoft.com/office/drawing/2010/main" val="0"/>
                        </a:ext>
                      </a:extLst>
                    </a:blip>
                    <a:srcRect l="15780" r="6990" b="39673"/>
                    <a:stretch/>
                  </pic:blipFill>
                  <pic:spPr bwMode="auto">
                    <a:xfrm flipH="1">
                      <a:off x="0" y="0"/>
                      <a:ext cx="2219325" cy="18821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2650F" w:rsidRPr="00846F58">
        <w:rPr>
          <w:rFonts w:hint="eastAsia"/>
          <w:b/>
          <w:color w:val="000000" w:themeColor="text1"/>
          <w:sz w:val="24"/>
        </w:rPr>
        <w:t>1</w:t>
      </w:r>
      <w:r w:rsidR="00D2650F" w:rsidRPr="00846F58">
        <w:rPr>
          <w:rFonts w:hint="eastAsia"/>
          <w:b/>
          <w:color w:val="000000" w:themeColor="text1"/>
          <w:sz w:val="24"/>
        </w:rPr>
        <w:t>、基本原理</w:t>
      </w:r>
    </w:p>
    <w:p w14:paraId="2FFF3815" w14:textId="79F1A60B" w:rsidR="00C60D48" w:rsidRPr="00364227" w:rsidRDefault="00364227" w:rsidP="00C60D48">
      <w:pPr>
        <w:spacing w:line="400" w:lineRule="exact"/>
        <w:rPr>
          <w:rFonts w:hint="eastAsia"/>
          <w:color w:val="000000" w:themeColor="text1"/>
          <w:sz w:val="24"/>
        </w:rPr>
      </w:pPr>
      <w:r w:rsidRPr="00364227">
        <w:rPr>
          <w:rFonts w:hint="eastAsia"/>
          <w:color w:val="000000" w:themeColor="text1"/>
          <w:sz w:val="24"/>
        </w:rPr>
        <w:t>时钟替换算法（</w:t>
      </w:r>
      <w:r w:rsidRPr="00364227">
        <w:rPr>
          <w:rFonts w:hint="eastAsia"/>
          <w:color w:val="000000" w:themeColor="text1"/>
          <w:sz w:val="24"/>
        </w:rPr>
        <w:t>Clock</w:t>
      </w:r>
      <w:r w:rsidRPr="00364227">
        <w:rPr>
          <w:rFonts w:hint="eastAsia"/>
          <w:color w:val="000000" w:themeColor="text1"/>
          <w:sz w:val="24"/>
        </w:rPr>
        <w:t>）</w:t>
      </w:r>
      <w:r>
        <w:rPr>
          <w:rFonts w:hint="eastAsia"/>
          <w:color w:val="000000" w:themeColor="text1"/>
          <w:sz w:val="24"/>
        </w:rPr>
        <w:t>：</w:t>
      </w:r>
      <w:r w:rsidRPr="00364227">
        <w:rPr>
          <w:rFonts w:hint="eastAsia"/>
          <w:color w:val="000000" w:themeColor="text1"/>
          <w:sz w:val="24"/>
        </w:rPr>
        <w:t>给每个页帧关联一个使用位。当该页第一次装入内存或者被重新访问到时，将使用位置为</w:t>
      </w:r>
      <w:r w:rsidRPr="00364227">
        <w:rPr>
          <w:rFonts w:hint="eastAsia"/>
          <w:color w:val="000000" w:themeColor="text1"/>
          <w:sz w:val="24"/>
        </w:rPr>
        <w:t>1</w:t>
      </w:r>
      <w:r w:rsidRPr="00364227">
        <w:rPr>
          <w:rFonts w:hint="eastAsia"/>
          <w:color w:val="000000" w:themeColor="text1"/>
          <w:sz w:val="24"/>
        </w:rPr>
        <w:t>。每次需要替换时，查找使用位被置为</w:t>
      </w:r>
      <w:r w:rsidRPr="00364227">
        <w:rPr>
          <w:rFonts w:hint="eastAsia"/>
          <w:color w:val="000000" w:themeColor="text1"/>
          <w:sz w:val="24"/>
        </w:rPr>
        <w:t>0</w:t>
      </w:r>
      <w:r w:rsidRPr="00364227">
        <w:rPr>
          <w:rFonts w:hint="eastAsia"/>
          <w:color w:val="000000" w:themeColor="text1"/>
          <w:sz w:val="24"/>
        </w:rPr>
        <w:t>的第一个帧进行替换。在扫描过程中，如果碰到使用位为</w:t>
      </w:r>
      <w:r w:rsidRPr="00364227">
        <w:rPr>
          <w:rFonts w:hint="eastAsia"/>
          <w:color w:val="000000" w:themeColor="text1"/>
          <w:sz w:val="24"/>
        </w:rPr>
        <w:t>1</w:t>
      </w:r>
      <w:r w:rsidRPr="00364227">
        <w:rPr>
          <w:rFonts w:hint="eastAsia"/>
          <w:color w:val="000000" w:themeColor="text1"/>
          <w:sz w:val="24"/>
        </w:rPr>
        <w:t>的帧，将使用位置为</w:t>
      </w:r>
      <w:r w:rsidRPr="00364227">
        <w:rPr>
          <w:rFonts w:hint="eastAsia"/>
          <w:color w:val="000000" w:themeColor="text1"/>
          <w:sz w:val="24"/>
        </w:rPr>
        <w:t>0</w:t>
      </w:r>
      <w:r w:rsidRPr="00364227">
        <w:rPr>
          <w:rFonts w:hint="eastAsia"/>
          <w:color w:val="000000" w:themeColor="text1"/>
          <w:sz w:val="24"/>
        </w:rPr>
        <w:t>，在继续扫描。如果所谓帧的使用位都为</w:t>
      </w:r>
      <w:r w:rsidRPr="00364227">
        <w:rPr>
          <w:rFonts w:hint="eastAsia"/>
          <w:color w:val="000000" w:themeColor="text1"/>
          <w:sz w:val="24"/>
        </w:rPr>
        <w:t>0</w:t>
      </w:r>
      <w:r w:rsidRPr="00364227">
        <w:rPr>
          <w:rFonts w:hint="eastAsia"/>
          <w:color w:val="000000" w:themeColor="text1"/>
          <w:sz w:val="24"/>
        </w:rPr>
        <w:t>，则替换第一个帧。</w:t>
      </w:r>
    </w:p>
    <w:p w14:paraId="6D174602" w14:textId="77777777" w:rsidR="009572B7" w:rsidRDefault="009572B7" w:rsidP="00C60D48">
      <w:pPr>
        <w:spacing w:line="400" w:lineRule="exact"/>
        <w:rPr>
          <w:rFonts w:hint="eastAsia"/>
          <w:color w:val="FF0000"/>
          <w:sz w:val="24"/>
        </w:rPr>
      </w:pPr>
    </w:p>
    <w:p w14:paraId="30E5A666" w14:textId="77777777" w:rsidR="009572B7" w:rsidRDefault="009572B7" w:rsidP="00C60D48">
      <w:pPr>
        <w:spacing w:line="400" w:lineRule="exact"/>
        <w:rPr>
          <w:rFonts w:hint="eastAsia"/>
          <w:color w:val="FF0000"/>
          <w:sz w:val="24"/>
        </w:rPr>
      </w:pPr>
    </w:p>
    <w:p w14:paraId="0C98610C" w14:textId="77777777" w:rsidR="00364227" w:rsidRDefault="00364227" w:rsidP="00C60D48">
      <w:pPr>
        <w:spacing w:line="400" w:lineRule="exact"/>
        <w:rPr>
          <w:rFonts w:hint="eastAsia"/>
          <w:color w:val="FF0000"/>
          <w:sz w:val="24"/>
        </w:rPr>
      </w:pPr>
    </w:p>
    <w:p w14:paraId="6BB5FCAA" w14:textId="42340A3F" w:rsidR="00846F58" w:rsidRDefault="00846F58">
      <w:pPr>
        <w:widowControl/>
        <w:jc w:val="left"/>
        <w:rPr>
          <w:color w:val="FF0000"/>
          <w:sz w:val="24"/>
        </w:rPr>
      </w:pPr>
      <w:r>
        <w:rPr>
          <w:color w:val="FF0000"/>
          <w:sz w:val="24"/>
        </w:rPr>
        <w:br w:type="page"/>
      </w:r>
    </w:p>
    <w:p w14:paraId="32C849F4" w14:textId="18DD1864" w:rsidR="00846F58" w:rsidRDefault="00846F58" w:rsidP="00846F58">
      <w:pPr>
        <w:spacing w:beforeLines="50" w:before="156" w:afterLines="50" w:after="156" w:line="400" w:lineRule="exact"/>
        <w:rPr>
          <w:rFonts w:hint="eastAsia"/>
          <w:b/>
          <w:color w:val="000000" w:themeColor="text1"/>
          <w:sz w:val="24"/>
        </w:rPr>
      </w:pPr>
      <w:r w:rsidRPr="00846F58">
        <w:rPr>
          <w:rFonts w:hint="eastAsia"/>
          <w:b/>
          <w:color w:val="000000" w:themeColor="text1"/>
          <w:sz w:val="24"/>
        </w:rPr>
        <w:lastRenderedPageBreak/>
        <w:t>2</w:t>
      </w:r>
      <w:r w:rsidRPr="00846F58">
        <w:rPr>
          <w:rFonts w:hint="eastAsia"/>
          <w:b/>
          <w:color w:val="000000" w:themeColor="text1"/>
          <w:sz w:val="24"/>
        </w:rPr>
        <w:t>、算法流程设计</w:t>
      </w:r>
    </w:p>
    <w:p w14:paraId="4C84DD3E" w14:textId="74FD736A" w:rsidR="00846F58" w:rsidRPr="00846F58" w:rsidRDefault="00846F58" w:rsidP="00846F58">
      <w:pPr>
        <w:spacing w:line="400" w:lineRule="exact"/>
        <w:ind w:firstLineChars="451" w:firstLine="992"/>
        <w:rPr>
          <w:rFonts w:ascii="宋体" w:hAnsi="宋体" w:hint="eastAsia"/>
          <w:sz w:val="22"/>
        </w:rPr>
      </w:pPr>
      <w:r w:rsidRPr="00846F58">
        <w:rPr>
          <w:rFonts w:hint="eastAsia"/>
          <w:noProof/>
          <w:color w:val="FF0000"/>
          <w:sz w:val="22"/>
        </w:rPr>
        <w:drawing>
          <wp:anchor distT="0" distB="0" distL="114300" distR="114300" simplePos="0" relativeHeight="251679744" behindDoc="0" locked="0" layoutInCell="1" allowOverlap="1" wp14:anchorId="0F9C7047" wp14:editId="0C3DCDEF">
            <wp:simplePos x="0" y="0"/>
            <wp:positionH relativeFrom="column">
              <wp:posOffset>688340</wp:posOffset>
            </wp:positionH>
            <wp:positionV relativeFrom="paragraph">
              <wp:posOffset>434340</wp:posOffset>
            </wp:positionV>
            <wp:extent cx="4111625" cy="5102225"/>
            <wp:effectExtent l="0" t="0" r="0" b="0"/>
            <wp:wrapTopAndBottom/>
            <wp:docPr id="127" name="图片 127" descr="../../../Users/CYC/Desk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Users/CYC/Desktop"/>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111625" cy="51022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846F58">
        <w:rPr>
          <w:rFonts w:hint="eastAsia"/>
          <w:b/>
          <w:sz w:val="24"/>
          <w:szCs w:val="28"/>
        </w:rPr>
        <w:t>流程图：</w:t>
      </w:r>
    </w:p>
    <w:p w14:paraId="6179E1B6" w14:textId="287DF173" w:rsidR="00D2650F" w:rsidRDefault="00D2650F" w:rsidP="00C60D48">
      <w:pPr>
        <w:spacing w:line="400" w:lineRule="exact"/>
        <w:rPr>
          <w:rFonts w:hint="eastAsia"/>
          <w:color w:val="FF0000"/>
          <w:sz w:val="24"/>
        </w:rPr>
      </w:pPr>
    </w:p>
    <w:p w14:paraId="11566DB6" w14:textId="7CF12715" w:rsidR="00846F58" w:rsidRDefault="00846F58" w:rsidP="00846F58">
      <w:pPr>
        <w:spacing w:beforeLines="50" w:before="156" w:afterLines="50" w:after="156" w:line="400" w:lineRule="exact"/>
        <w:rPr>
          <w:rFonts w:hint="eastAsia"/>
          <w:b/>
          <w:color w:val="000000" w:themeColor="text1"/>
          <w:sz w:val="24"/>
        </w:rPr>
      </w:pPr>
      <w:r w:rsidRPr="00846F58">
        <w:rPr>
          <w:rFonts w:hint="eastAsia"/>
          <w:b/>
          <w:color w:val="000000" w:themeColor="text1"/>
          <w:sz w:val="24"/>
        </w:rPr>
        <w:t>3</w:t>
      </w:r>
      <w:r w:rsidRPr="00846F58">
        <w:rPr>
          <w:rFonts w:hint="eastAsia"/>
          <w:b/>
          <w:color w:val="000000" w:themeColor="text1"/>
          <w:sz w:val="24"/>
        </w:rPr>
        <w:t>、主要函数实现</w:t>
      </w:r>
    </w:p>
    <w:p w14:paraId="72C56D4B" w14:textId="77777777" w:rsidR="00846F58" w:rsidRDefault="00846F58" w:rsidP="00846F5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Menlo" w:hAnsi="Menlo" w:cs="Menlo" w:hint="eastAsia"/>
          <w:color w:val="000000" w:themeColor="text1"/>
          <w:kern w:val="0"/>
          <w:sz w:val="18"/>
          <w:szCs w:val="18"/>
        </w:rPr>
      </w:pPr>
      <w:r w:rsidRPr="00846F58">
        <w:rPr>
          <w:rFonts w:ascii="Menlo" w:hAnsi="Menlo" w:cs="Menlo"/>
          <w:b/>
          <w:bCs/>
          <w:color w:val="000000" w:themeColor="text1"/>
          <w:kern w:val="0"/>
          <w:sz w:val="18"/>
          <w:szCs w:val="18"/>
        </w:rPr>
        <w:t xml:space="preserve">class </w:t>
      </w:r>
      <w:proofErr w:type="spellStart"/>
      <w:r>
        <w:rPr>
          <w:rFonts w:ascii="Menlo" w:hAnsi="Menlo" w:cs="Menlo"/>
          <w:color w:val="000000" w:themeColor="text1"/>
          <w:kern w:val="0"/>
          <w:sz w:val="18"/>
          <w:szCs w:val="18"/>
        </w:rPr>
        <w:t>MemoryPage</w:t>
      </w:r>
      <w:proofErr w:type="spellEnd"/>
      <w:r>
        <w:rPr>
          <w:rFonts w:ascii="Menlo" w:hAnsi="Menlo" w:cs="Menlo"/>
          <w:color w:val="000000" w:themeColor="text1"/>
          <w:kern w:val="0"/>
          <w:sz w:val="18"/>
          <w:szCs w:val="18"/>
        </w:rPr>
        <w:t>:</w:t>
      </w:r>
      <w:r>
        <w:rPr>
          <w:rFonts w:ascii="Menlo" w:hAnsi="Menlo" w:cs="Menlo"/>
          <w:color w:val="000000" w:themeColor="text1"/>
          <w:kern w:val="0"/>
          <w:sz w:val="18"/>
          <w:szCs w:val="18"/>
        </w:rPr>
        <w:br/>
      </w:r>
    </w:p>
    <w:p w14:paraId="12551F41" w14:textId="70ED1ABB" w:rsidR="00846F58" w:rsidRDefault="00846F58" w:rsidP="00846F5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Menlo" w:hAnsi="Menlo" w:cs="Menlo" w:hint="eastAsia"/>
          <w:color w:val="000000" w:themeColor="text1"/>
          <w:kern w:val="0"/>
          <w:sz w:val="18"/>
          <w:szCs w:val="18"/>
        </w:rPr>
      </w:pPr>
      <w:r>
        <w:rPr>
          <w:rFonts w:ascii="Menlo" w:hAnsi="Menlo" w:cs="Menlo" w:hint="eastAsia"/>
          <w:b/>
          <w:color w:val="000000" w:themeColor="text1"/>
          <w:kern w:val="0"/>
          <w:sz w:val="22"/>
          <w:szCs w:val="18"/>
        </w:rPr>
        <w:t>1</w:t>
      </w:r>
      <w:r>
        <w:rPr>
          <w:rFonts w:ascii="Menlo" w:hAnsi="Menlo" w:cs="Menlo" w:hint="eastAsia"/>
          <w:b/>
          <w:color w:val="000000" w:themeColor="text1"/>
          <w:kern w:val="0"/>
          <w:sz w:val="22"/>
          <w:szCs w:val="18"/>
        </w:rPr>
        <w:t>）</w:t>
      </w:r>
      <w:r w:rsidRPr="00846F58">
        <w:rPr>
          <w:rFonts w:ascii="Menlo" w:hAnsi="Menlo" w:cs="Menlo" w:hint="eastAsia"/>
          <w:b/>
          <w:color w:val="000000" w:themeColor="text1"/>
          <w:kern w:val="0"/>
          <w:sz w:val="22"/>
          <w:szCs w:val="18"/>
        </w:rPr>
        <w:t>初始化函数</w:t>
      </w:r>
      <w:r w:rsidRPr="00846F58">
        <w:rPr>
          <w:rFonts w:ascii="Menlo" w:hAnsi="Menlo" w:cs="Menlo"/>
          <w:color w:val="000000" w:themeColor="text1"/>
          <w:kern w:val="0"/>
          <w:szCs w:val="18"/>
        </w:rPr>
        <w:br/>
      </w:r>
      <w:r w:rsidRPr="00846F58">
        <w:rPr>
          <w:rFonts w:ascii="Menlo" w:hAnsi="Menlo" w:cs="Menlo"/>
          <w:color w:val="000000" w:themeColor="text1"/>
          <w:kern w:val="0"/>
          <w:sz w:val="18"/>
          <w:szCs w:val="18"/>
        </w:rPr>
        <w:t xml:space="preserve">    </w:t>
      </w:r>
      <w:proofErr w:type="spellStart"/>
      <w:r w:rsidRPr="00846F58">
        <w:rPr>
          <w:rFonts w:ascii="Menlo" w:hAnsi="Menlo" w:cs="Menlo"/>
          <w:b/>
          <w:bCs/>
          <w:color w:val="000000" w:themeColor="text1"/>
          <w:kern w:val="0"/>
          <w:sz w:val="18"/>
          <w:szCs w:val="18"/>
        </w:rPr>
        <w:t>def</w:t>
      </w:r>
      <w:proofErr w:type="spellEnd"/>
      <w:r w:rsidRPr="00846F58">
        <w:rPr>
          <w:rFonts w:ascii="Menlo" w:hAnsi="Menlo" w:cs="Menlo"/>
          <w:b/>
          <w:bCs/>
          <w:color w:val="000000" w:themeColor="text1"/>
          <w:kern w:val="0"/>
          <w:sz w:val="18"/>
          <w:szCs w:val="18"/>
        </w:rPr>
        <w:t xml:space="preserve"> </w:t>
      </w:r>
      <w:r w:rsidRPr="00846F58">
        <w:rPr>
          <w:rFonts w:ascii="Menlo" w:hAnsi="Menlo" w:cs="Menlo"/>
          <w:color w:val="000000" w:themeColor="text1"/>
          <w:kern w:val="0"/>
          <w:sz w:val="18"/>
          <w:szCs w:val="18"/>
        </w:rPr>
        <w:t>__</w:t>
      </w:r>
      <w:proofErr w:type="spellStart"/>
      <w:r w:rsidRPr="00846F58">
        <w:rPr>
          <w:rFonts w:ascii="Menlo" w:hAnsi="Menlo" w:cs="Menlo"/>
          <w:color w:val="000000" w:themeColor="text1"/>
          <w:kern w:val="0"/>
          <w:sz w:val="18"/>
          <w:szCs w:val="18"/>
        </w:rPr>
        <w:t>init</w:t>
      </w:r>
      <w:proofErr w:type="spellEnd"/>
      <w:r w:rsidRPr="00846F58">
        <w:rPr>
          <w:rFonts w:ascii="Menlo" w:hAnsi="Menlo" w:cs="Menlo"/>
          <w:color w:val="000000" w:themeColor="text1"/>
          <w:kern w:val="0"/>
          <w:sz w:val="18"/>
          <w:szCs w:val="18"/>
        </w:rPr>
        <w:t>__(self, size):</w:t>
      </w:r>
      <w:r w:rsidRPr="00846F58">
        <w:rPr>
          <w:rFonts w:ascii="Menlo" w:hAnsi="Menlo" w:cs="Menlo"/>
          <w:color w:val="000000" w:themeColor="text1"/>
          <w:kern w:val="0"/>
          <w:sz w:val="18"/>
          <w:szCs w:val="18"/>
        </w:rPr>
        <w:br/>
        <w:t xml:space="preserve">        </w:t>
      </w:r>
      <w:proofErr w:type="spellStart"/>
      <w:r w:rsidRPr="00846F58">
        <w:rPr>
          <w:rFonts w:ascii="Menlo" w:hAnsi="Menlo" w:cs="Menlo"/>
          <w:color w:val="000000" w:themeColor="text1"/>
          <w:kern w:val="0"/>
          <w:sz w:val="18"/>
          <w:szCs w:val="18"/>
        </w:rPr>
        <w:t>self.maxsize</w:t>
      </w:r>
      <w:proofErr w:type="spellEnd"/>
      <w:r w:rsidRPr="00846F58">
        <w:rPr>
          <w:rFonts w:ascii="Menlo" w:hAnsi="Menlo" w:cs="Menlo"/>
          <w:color w:val="000000" w:themeColor="text1"/>
          <w:kern w:val="0"/>
          <w:sz w:val="18"/>
          <w:szCs w:val="18"/>
        </w:rPr>
        <w:t xml:space="preserve"> = size</w:t>
      </w:r>
      <w:r w:rsidRPr="00846F58">
        <w:rPr>
          <w:rFonts w:ascii="Menlo" w:hAnsi="Menlo" w:cs="Menlo"/>
          <w:color w:val="000000" w:themeColor="text1"/>
          <w:kern w:val="0"/>
          <w:sz w:val="18"/>
          <w:szCs w:val="18"/>
        </w:rPr>
        <w:br/>
        <w:t xml:space="preserve">        </w:t>
      </w:r>
      <w:proofErr w:type="spellStart"/>
      <w:r w:rsidRPr="00846F58">
        <w:rPr>
          <w:rFonts w:ascii="Menlo" w:hAnsi="Menlo" w:cs="Menlo"/>
          <w:color w:val="000000" w:themeColor="text1"/>
          <w:kern w:val="0"/>
          <w:sz w:val="18"/>
          <w:szCs w:val="18"/>
        </w:rPr>
        <w:t>self.pages</w:t>
      </w:r>
      <w:proofErr w:type="spellEnd"/>
      <w:r w:rsidRPr="00846F58">
        <w:rPr>
          <w:rFonts w:ascii="Menlo" w:hAnsi="Menlo" w:cs="Menlo"/>
          <w:color w:val="000000" w:themeColor="text1"/>
          <w:kern w:val="0"/>
          <w:sz w:val="18"/>
          <w:szCs w:val="18"/>
        </w:rPr>
        <w:t xml:space="preserve"> = [</w:t>
      </w:r>
      <w:r w:rsidRPr="00846F58">
        <w:rPr>
          <w:rFonts w:ascii="Menlo" w:hAnsi="Menlo" w:cs="Menlo"/>
          <w:b/>
          <w:bCs/>
          <w:color w:val="000000" w:themeColor="text1"/>
          <w:kern w:val="0"/>
          <w:sz w:val="18"/>
          <w:szCs w:val="18"/>
        </w:rPr>
        <w:t>None</w:t>
      </w:r>
      <w:r w:rsidRPr="00846F58">
        <w:rPr>
          <w:rFonts w:ascii="Menlo" w:hAnsi="Menlo" w:cs="Menlo"/>
          <w:color w:val="000000" w:themeColor="text1"/>
          <w:kern w:val="0"/>
          <w:sz w:val="18"/>
          <w:szCs w:val="18"/>
        </w:rPr>
        <w:t>] * size</w:t>
      </w:r>
      <w:r w:rsidRPr="00846F58">
        <w:rPr>
          <w:rFonts w:ascii="Menlo" w:hAnsi="Menlo" w:cs="Menlo"/>
          <w:color w:val="000000" w:themeColor="text1"/>
          <w:kern w:val="0"/>
          <w:sz w:val="18"/>
          <w:szCs w:val="18"/>
        </w:rPr>
        <w:br/>
        <w:t xml:space="preserve">        </w:t>
      </w:r>
      <w:proofErr w:type="spellStart"/>
      <w:r w:rsidRPr="00846F58">
        <w:rPr>
          <w:rFonts w:ascii="Menlo" w:hAnsi="Menlo" w:cs="Menlo"/>
          <w:color w:val="000000" w:themeColor="text1"/>
          <w:kern w:val="0"/>
          <w:sz w:val="18"/>
          <w:szCs w:val="18"/>
        </w:rPr>
        <w:t>self.pointer</w:t>
      </w:r>
      <w:proofErr w:type="spellEnd"/>
      <w:r w:rsidRPr="00846F58">
        <w:rPr>
          <w:rFonts w:ascii="Menlo" w:hAnsi="Menlo" w:cs="Menlo"/>
          <w:color w:val="000000" w:themeColor="text1"/>
          <w:kern w:val="0"/>
          <w:sz w:val="18"/>
          <w:szCs w:val="18"/>
        </w:rPr>
        <w:t xml:space="preserve"> = 0</w:t>
      </w:r>
      <w:r w:rsidRPr="00846F58">
        <w:rPr>
          <w:rFonts w:ascii="Menlo" w:hAnsi="Menlo" w:cs="Menlo"/>
          <w:color w:val="000000" w:themeColor="text1"/>
          <w:kern w:val="0"/>
          <w:sz w:val="18"/>
          <w:szCs w:val="18"/>
        </w:rPr>
        <w:br/>
      </w:r>
      <w:r>
        <w:rPr>
          <w:rFonts w:ascii="Menlo" w:hAnsi="Menlo" w:cs="Menlo" w:hint="eastAsia"/>
          <w:b/>
          <w:color w:val="000000" w:themeColor="text1"/>
          <w:kern w:val="0"/>
          <w:sz w:val="22"/>
          <w:szCs w:val="18"/>
        </w:rPr>
        <w:t>2</w:t>
      </w:r>
      <w:r>
        <w:rPr>
          <w:rFonts w:ascii="Menlo" w:hAnsi="Menlo" w:cs="Menlo" w:hint="eastAsia"/>
          <w:b/>
          <w:color w:val="000000" w:themeColor="text1"/>
          <w:kern w:val="0"/>
          <w:sz w:val="22"/>
          <w:szCs w:val="18"/>
        </w:rPr>
        <w:t>）</w:t>
      </w:r>
      <w:r w:rsidRPr="00846F58">
        <w:rPr>
          <w:rFonts w:ascii="Menlo" w:hAnsi="Menlo" w:cs="Menlo" w:hint="eastAsia"/>
          <w:b/>
          <w:color w:val="000000" w:themeColor="text1"/>
          <w:kern w:val="0"/>
          <w:sz w:val="22"/>
          <w:szCs w:val="18"/>
        </w:rPr>
        <w:t>指针移动函数，构成循环队列</w:t>
      </w:r>
      <w:r w:rsidRPr="00846F58">
        <w:rPr>
          <w:rFonts w:ascii="Menlo" w:hAnsi="Menlo" w:cs="Menlo"/>
          <w:b/>
          <w:color w:val="000000" w:themeColor="text1"/>
          <w:kern w:val="0"/>
          <w:sz w:val="22"/>
          <w:szCs w:val="18"/>
        </w:rPr>
        <w:br/>
      </w:r>
      <w:r w:rsidRPr="00846F58">
        <w:rPr>
          <w:rFonts w:ascii="Menlo" w:hAnsi="Menlo" w:cs="Menlo"/>
          <w:color w:val="000000" w:themeColor="text1"/>
          <w:kern w:val="0"/>
          <w:sz w:val="18"/>
          <w:szCs w:val="18"/>
        </w:rPr>
        <w:t xml:space="preserve">    </w:t>
      </w:r>
      <w:proofErr w:type="spellStart"/>
      <w:r w:rsidRPr="00846F58">
        <w:rPr>
          <w:rFonts w:ascii="Menlo" w:hAnsi="Menlo" w:cs="Menlo"/>
          <w:b/>
          <w:bCs/>
          <w:color w:val="000000" w:themeColor="text1"/>
          <w:kern w:val="0"/>
          <w:sz w:val="18"/>
          <w:szCs w:val="18"/>
        </w:rPr>
        <w:t>def</w:t>
      </w:r>
      <w:proofErr w:type="spellEnd"/>
      <w:r w:rsidRPr="00846F58">
        <w:rPr>
          <w:rFonts w:ascii="Menlo" w:hAnsi="Menlo" w:cs="Menlo"/>
          <w:b/>
          <w:bCs/>
          <w:color w:val="000000" w:themeColor="text1"/>
          <w:kern w:val="0"/>
          <w:sz w:val="18"/>
          <w:szCs w:val="18"/>
        </w:rPr>
        <w:t xml:space="preserve"> </w:t>
      </w:r>
      <w:proofErr w:type="spellStart"/>
      <w:r w:rsidRPr="00846F58">
        <w:rPr>
          <w:rFonts w:ascii="Menlo" w:hAnsi="Menlo" w:cs="Menlo"/>
          <w:color w:val="000000" w:themeColor="text1"/>
          <w:kern w:val="0"/>
          <w:sz w:val="18"/>
          <w:szCs w:val="18"/>
        </w:rPr>
        <w:t>move_pointer</w:t>
      </w:r>
      <w:proofErr w:type="spellEnd"/>
      <w:r w:rsidRPr="00846F58">
        <w:rPr>
          <w:rFonts w:ascii="Menlo" w:hAnsi="Menlo" w:cs="Menlo"/>
          <w:color w:val="000000" w:themeColor="text1"/>
          <w:kern w:val="0"/>
          <w:sz w:val="18"/>
          <w:szCs w:val="18"/>
        </w:rPr>
        <w:t>(</w:t>
      </w:r>
      <w:proofErr w:type="spellStart"/>
      <w:r w:rsidRPr="00846F58">
        <w:rPr>
          <w:rFonts w:ascii="Menlo" w:hAnsi="Menlo" w:cs="Menlo"/>
          <w:color w:val="000000" w:themeColor="text1"/>
          <w:kern w:val="0"/>
          <w:sz w:val="18"/>
          <w:szCs w:val="18"/>
        </w:rPr>
        <w:t>self,confirm</w:t>
      </w:r>
      <w:proofErr w:type="spellEnd"/>
      <w:r w:rsidRPr="00846F58">
        <w:rPr>
          <w:rFonts w:ascii="Menlo" w:hAnsi="Menlo" w:cs="Menlo"/>
          <w:color w:val="000000" w:themeColor="text1"/>
          <w:kern w:val="0"/>
          <w:sz w:val="18"/>
          <w:szCs w:val="18"/>
        </w:rPr>
        <w:t xml:space="preserve"> = </w:t>
      </w:r>
      <w:r w:rsidRPr="00846F58">
        <w:rPr>
          <w:rFonts w:ascii="Menlo" w:hAnsi="Menlo" w:cs="Menlo"/>
          <w:b/>
          <w:bCs/>
          <w:color w:val="000000" w:themeColor="text1"/>
          <w:kern w:val="0"/>
          <w:sz w:val="18"/>
          <w:szCs w:val="18"/>
        </w:rPr>
        <w:t>True</w:t>
      </w:r>
      <w:r w:rsidRPr="00846F58">
        <w:rPr>
          <w:rFonts w:ascii="Menlo" w:hAnsi="Menlo" w:cs="Menlo"/>
          <w:color w:val="000000" w:themeColor="text1"/>
          <w:kern w:val="0"/>
          <w:sz w:val="18"/>
          <w:szCs w:val="18"/>
        </w:rPr>
        <w:t>):</w:t>
      </w:r>
      <w:r w:rsidRPr="00846F58">
        <w:rPr>
          <w:rFonts w:ascii="Menlo" w:hAnsi="Menlo" w:cs="Menlo"/>
          <w:color w:val="000000" w:themeColor="text1"/>
          <w:kern w:val="0"/>
          <w:sz w:val="18"/>
          <w:szCs w:val="18"/>
        </w:rPr>
        <w:br/>
        <w:t xml:space="preserve">        pointer = (</w:t>
      </w:r>
      <w:proofErr w:type="spellStart"/>
      <w:r w:rsidRPr="00846F58">
        <w:rPr>
          <w:rFonts w:ascii="Menlo" w:hAnsi="Menlo" w:cs="Menlo"/>
          <w:color w:val="000000" w:themeColor="text1"/>
          <w:kern w:val="0"/>
          <w:sz w:val="18"/>
          <w:szCs w:val="18"/>
        </w:rPr>
        <w:t>self.pointer</w:t>
      </w:r>
      <w:proofErr w:type="spellEnd"/>
      <w:r w:rsidRPr="00846F58">
        <w:rPr>
          <w:rFonts w:ascii="Menlo" w:hAnsi="Menlo" w:cs="Menlo"/>
          <w:color w:val="000000" w:themeColor="text1"/>
          <w:kern w:val="0"/>
          <w:sz w:val="18"/>
          <w:szCs w:val="18"/>
        </w:rPr>
        <w:t xml:space="preserve"> + 1) % (</w:t>
      </w:r>
      <w:proofErr w:type="spellStart"/>
      <w:r w:rsidRPr="00846F58">
        <w:rPr>
          <w:rFonts w:ascii="Menlo" w:hAnsi="Menlo" w:cs="Menlo"/>
          <w:color w:val="000000" w:themeColor="text1"/>
          <w:kern w:val="0"/>
          <w:sz w:val="18"/>
          <w:szCs w:val="18"/>
        </w:rPr>
        <w:t>self.maxsize</w:t>
      </w:r>
      <w:proofErr w:type="spellEnd"/>
      <w:r w:rsidRPr="00846F58">
        <w:rPr>
          <w:rFonts w:ascii="Menlo" w:hAnsi="Menlo" w:cs="Menlo"/>
          <w:color w:val="000000" w:themeColor="text1"/>
          <w:kern w:val="0"/>
          <w:sz w:val="18"/>
          <w:szCs w:val="18"/>
        </w:rPr>
        <w:t>)</w:t>
      </w:r>
      <w:r w:rsidRPr="00846F58">
        <w:rPr>
          <w:rFonts w:ascii="Menlo" w:hAnsi="Menlo" w:cs="Menlo"/>
          <w:color w:val="000000" w:themeColor="text1"/>
          <w:kern w:val="0"/>
          <w:sz w:val="18"/>
          <w:szCs w:val="18"/>
        </w:rPr>
        <w:br/>
        <w:t xml:space="preserve">        </w:t>
      </w:r>
      <w:r w:rsidRPr="00846F58">
        <w:rPr>
          <w:rFonts w:ascii="Menlo" w:hAnsi="Menlo" w:cs="Menlo"/>
          <w:b/>
          <w:bCs/>
          <w:color w:val="000000" w:themeColor="text1"/>
          <w:kern w:val="0"/>
          <w:sz w:val="18"/>
          <w:szCs w:val="18"/>
        </w:rPr>
        <w:t xml:space="preserve">if </w:t>
      </w:r>
      <w:r w:rsidRPr="00846F58">
        <w:rPr>
          <w:rFonts w:ascii="Menlo" w:hAnsi="Menlo" w:cs="Menlo"/>
          <w:color w:val="000000" w:themeColor="text1"/>
          <w:kern w:val="0"/>
          <w:sz w:val="18"/>
          <w:szCs w:val="18"/>
        </w:rPr>
        <w:t>confirm:</w:t>
      </w:r>
      <w:r w:rsidRPr="00846F58">
        <w:rPr>
          <w:rFonts w:ascii="Menlo" w:hAnsi="Menlo" w:cs="Menlo"/>
          <w:color w:val="000000" w:themeColor="text1"/>
          <w:kern w:val="0"/>
          <w:sz w:val="18"/>
          <w:szCs w:val="18"/>
        </w:rPr>
        <w:br/>
      </w:r>
      <w:r w:rsidRPr="00846F58">
        <w:rPr>
          <w:rFonts w:ascii="Menlo" w:hAnsi="Menlo" w:cs="Menlo"/>
          <w:color w:val="000000" w:themeColor="text1"/>
          <w:kern w:val="0"/>
          <w:sz w:val="18"/>
          <w:szCs w:val="18"/>
        </w:rPr>
        <w:lastRenderedPageBreak/>
        <w:t xml:space="preserve">            </w:t>
      </w:r>
      <w:proofErr w:type="spellStart"/>
      <w:r w:rsidRPr="00846F58">
        <w:rPr>
          <w:rFonts w:ascii="Menlo" w:hAnsi="Menlo" w:cs="Menlo"/>
          <w:color w:val="000000" w:themeColor="text1"/>
          <w:kern w:val="0"/>
          <w:sz w:val="18"/>
          <w:szCs w:val="18"/>
        </w:rPr>
        <w:t>self.pointer</w:t>
      </w:r>
      <w:proofErr w:type="spellEnd"/>
      <w:r w:rsidRPr="00846F58">
        <w:rPr>
          <w:rFonts w:ascii="Menlo" w:hAnsi="Menlo" w:cs="Menlo"/>
          <w:color w:val="000000" w:themeColor="text1"/>
          <w:kern w:val="0"/>
          <w:sz w:val="18"/>
          <w:szCs w:val="18"/>
        </w:rPr>
        <w:t xml:space="preserve"> = pointer</w:t>
      </w:r>
      <w:r w:rsidRPr="00846F58">
        <w:rPr>
          <w:rFonts w:ascii="Menlo" w:hAnsi="Menlo" w:cs="Menlo"/>
          <w:color w:val="000000" w:themeColor="text1"/>
          <w:kern w:val="0"/>
          <w:sz w:val="18"/>
          <w:szCs w:val="18"/>
        </w:rPr>
        <w:br/>
        <w:t xml:space="preserve">        </w:t>
      </w:r>
      <w:r w:rsidRPr="00846F58">
        <w:rPr>
          <w:rFonts w:ascii="Menlo" w:hAnsi="Menlo" w:cs="Menlo"/>
          <w:b/>
          <w:bCs/>
          <w:color w:val="000000" w:themeColor="text1"/>
          <w:kern w:val="0"/>
          <w:sz w:val="18"/>
          <w:szCs w:val="18"/>
        </w:rPr>
        <w:t xml:space="preserve">return </w:t>
      </w:r>
      <w:r w:rsidRPr="00846F58">
        <w:rPr>
          <w:rFonts w:ascii="Menlo" w:hAnsi="Menlo" w:cs="Menlo"/>
          <w:color w:val="000000" w:themeColor="text1"/>
          <w:kern w:val="0"/>
          <w:sz w:val="18"/>
          <w:szCs w:val="18"/>
        </w:rPr>
        <w:t>pointer</w:t>
      </w:r>
    </w:p>
    <w:p w14:paraId="23095B4D" w14:textId="3B85A985" w:rsidR="00846F58" w:rsidRDefault="00846F58" w:rsidP="00846F5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Menlo" w:hAnsi="Menlo" w:cs="Menlo" w:hint="eastAsia"/>
          <w:b/>
          <w:bCs/>
          <w:color w:val="000000" w:themeColor="text1"/>
          <w:kern w:val="0"/>
          <w:sz w:val="18"/>
          <w:szCs w:val="18"/>
        </w:rPr>
      </w:pPr>
      <w:r w:rsidRPr="00846F58">
        <w:rPr>
          <w:rFonts w:ascii="Menlo" w:hAnsi="Menlo" w:cs="Menlo"/>
          <w:color w:val="000000" w:themeColor="text1"/>
          <w:kern w:val="0"/>
          <w:sz w:val="18"/>
          <w:szCs w:val="18"/>
        </w:rPr>
        <w:br/>
      </w:r>
      <w:r>
        <w:rPr>
          <w:rFonts w:ascii="Menlo" w:hAnsi="Menlo" w:cs="Menlo" w:hint="eastAsia"/>
          <w:b/>
          <w:color w:val="000000" w:themeColor="text1"/>
          <w:kern w:val="0"/>
          <w:sz w:val="22"/>
          <w:szCs w:val="18"/>
        </w:rPr>
        <w:t>3</w:t>
      </w:r>
      <w:r>
        <w:rPr>
          <w:rFonts w:ascii="Menlo" w:hAnsi="Menlo" w:cs="Menlo" w:hint="eastAsia"/>
          <w:b/>
          <w:color w:val="000000" w:themeColor="text1"/>
          <w:kern w:val="0"/>
          <w:sz w:val="22"/>
          <w:szCs w:val="18"/>
        </w:rPr>
        <w:t>）</w:t>
      </w:r>
      <w:r w:rsidRPr="00846F58">
        <w:rPr>
          <w:rFonts w:ascii="Menlo" w:hAnsi="Menlo" w:cs="Menlo" w:hint="eastAsia"/>
          <w:b/>
          <w:color w:val="000000" w:themeColor="text1"/>
          <w:kern w:val="0"/>
          <w:sz w:val="22"/>
          <w:szCs w:val="18"/>
        </w:rPr>
        <w:t>检测指针所选项是否符合要求函数，主要对</w:t>
      </w:r>
      <w:r w:rsidRPr="00846F58">
        <w:rPr>
          <w:rFonts w:ascii="Menlo" w:hAnsi="Menlo" w:cs="Menlo" w:hint="eastAsia"/>
          <w:b/>
          <w:color w:val="000000" w:themeColor="text1"/>
          <w:kern w:val="0"/>
          <w:sz w:val="22"/>
          <w:szCs w:val="18"/>
        </w:rPr>
        <w:t>A</w:t>
      </w:r>
      <w:r w:rsidRPr="00846F58">
        <w:rPr>
          <w:rFonts w:ascii="Menlo" w:hAnsi="Menlo" w:cs="Menlo" w:hint="eastAsia"/>
          <w:b/>
          <w:color w:val="000000" w:themeColor="text1"/>
          <w:kern w:val="0"/>
          <w:sz w:val="22"/>
          <w:szCs w:val="18"/>
        </w:rPr>
        <w:t>进行判断</w:t>
      </w:r>
      <w:r w:rsidRPr="00846F58">
        <w:rPr>
          <w:rFonts w:ascii="Menlo" w:hAnsi="Menlo" w:cs="Menlo"/>
          <w:b/>
          <w:color w:val="000000" w:themeColor="text1"/>
          <w:kern w:val="0"/>
          <w:sz w:val="22"/>
          <w:szCs w:val="18"/>
        </w:rPr>
        <w:br/>
      </w:r>
      <w:r w:rsidRPr="00846F58">
        <w:rPr>
          <w:rFonts w:ascii="Menlo" w:hAnsi="Menlo" w:cs="Menlo"/>
          <w:color w:val="000000" w:themeColor="text1"/>
          <w:kern w:val="0"/>
          <w:sz w:val="18"/>
          <w:szCs w:val="18"/>
        </w:rPr>
        <w:t xml:space="preserve">    </w:t>
      </w:r>
      <w:proofErr w:type="spellStart"/>
      <w:r w:rsidRPr="00846F58">
        <w:rPr>
          <w:rFonts w:ascii="Menlo" w:hAnsi="Menlo" w:cs="Menlo"/>
          <w:b/>
          <w:bCs/>
          <w:color w:val="000000" w:themeColor="text1"/>
          <w:kern w:val="0"/>
          <w:sz w:val="18"/>
          <w:szCs w:val="18"/>
        </w:rPr>
        <w:t>def</w:t>
      </w:r>
      <w:proofErr w:type="spellEnd"/>
      <w:r w:rsidRPr="00846F58">
        <w:rPr>
          <w:rFonts w:ascii="Menlo" w:hAnsi="Menlo" w:cs="Menlo"/>
          <w:b/>
          <w:bCs/>
          <w:color w:val="000000" w:themeColor="text1"/>
          <w:kern w:val="0"/>
          <w:sz w:val="18"/>
          <w:szCs w:val="18"/>
        </w:rPr>
        <w:t xml:space="preserve"> </w:t>
      </w:r>
      <w:r w:rsidRPr="00846F58">
        <w:rPr>
          <w:rFonts w:ascii="Menlo" w:hAnsi="Menlo" w:cs="Menlo"/>
          <w:color w:val="000000" w:themeColor="text1"/>
          <w:kern w:val="0"/>
          <w:sz w:val="18"/>
          <w:szCs w:val="18"/>
        </w:rPr>
        <w:t>match(self):</w:t>
      </w:r>
      <w:r w:rsidRPr="00846F58">
        <w:rPr>
          <w:rFonts w:ascii="Menlo" w:hAnsi="Menlo" w:cs="Menlo"/>
          <w:color w:val="000000" w:themeColor="text1"/>
          <w:kern w:val="0"/>
          <w:sz w:val="18"/>
          <w:szCs w:val="18"/>
        </w:rPr>
        <w:br/>
        <w:t xml:space="preserve">        </w:t>
      </w:r>
      <w:r w:rsidRPr="00846F58">
        <w:rPr>
          <w:rFonts w:ascii="Menlo" w:hAnsi="Menlo" w:cs="Menlo"/>
          <w:b/>
          <w:bCs/>
          <w:color w:val="000000" w:themeColor="text1"/>
          <w:kern w:val="0"/>
          <w:sz w:val="18"/>
          <w:szCs w:val="18"/>
        </w:rPr>
        <w:t xml:space="preserve">if not </w:t>
      </w:r>
      <w:proofErr w:type="spellStart"/>
      <w:r w:rsidRPr="00846F58">
        <w:rPr>
          <w:rFonts w:ascii="Menlo" w:hAnsi="Menlo" w:cs="Menlo"/>
          <w:color w:val="000000" w:themeColor="text1"/>
          <w:kern w:val="0"/>
          <w:sz w:val="18"/>
          <w:szCs w:val="18"/>
        </w:rPr>
        <w:t>self.pages</w:t>
      </w:r>
      <w:proofErr w:type="spellEnd"/>
      <w:r w:rsidRPr="00846F58">
        <w:rPr>
          <w:rFonts w:ascii="Menlo" w:hAnsi="Menlo" w:cs="Menlo"/>
          <w:color w:val="000000" w:themeColor="text1"/>
          <w:kern w:val="0"/>
          <w:sz w:val="18"/>
          <w:szCs w:val="18"/>
        </w:rPr>
        <w:t>[</w:t>
      </w:r>
      <w:proofErr w:type="spellStart"/>
      <w:r w:rsidRPr="00846F58">
        <w:rPr>
          <w:rFonts w:ascii="Menlo" w:hAnsi="Menlo" w:cs="Menlo"/>
          <w:color w:val="000000" w:themeColor="text1"/>
          <w:kern w:val="0"/>
          <w:sz w:val="18"/>
          <w:szCs w:val="18"/>
        </w:rPr>
        <w:t>self.move_pointer</w:t>
      </w:r>
      <w:proofErr w:type="spellEnd"/>
      <w:r w:rsidRPr="00846F58">
        <w:rPr>
          <w:rFonts w:ascii="Menlo" w:hAnsi="Menlo" w:cs="Menlo"/>
          <w:color w:val="000000" w:themeColor="text1"/>
          <w:kern w:val="0"/>
          <w:sz w:val="18"/>
          <w:szCs w:val="18"/>
        </w:rPr>
        <w:t>(</w:t>
      </w:r>
      <w:r w:rsidRPr="00846F58">
        <w:rPr>
          <w:rFonts w:ascii="Menlo" w:hAnsi="Menlo" w:cs="Menlo"/>
          <w:b/>
          <w:bCs/>
          <w:color w:val="000000" w:themeColor="text1"/>
          <w:kern w:val="0"/>
          <w:sz w:val="18"/>
          <w:szCs w:val="18"/>
        </w:rPr>
        <w:t>False</w:t>
      </w:r>
      <w:r w:rsidRPr="00846F58">
        <w:rPr>
          <w:rFonts w:ascii="Menlo" w:hAnsi="Menlo" w:cs="Menlo"/>
          <w:color w:val="000000" w:themeColor="text1"/>
          <w:kern w:val="0"/>
          <w:sz w:val="18"/>
          <w:szCs w:val="18"/>
        </w:rPr>
        <w:t>)]:</w:t>
      </w:r>
      <w:r w:rsidRPr="00846F58">
        <w:rPr>
          <w:rFonts w:ascii="Menlo" w:hAnsi="Menlo" w:cs="Menlo"/>
          <w:color w:val="000000" w:themeColor="text1"/>
          <w:kern w:val="0"/>
          <w:sz w:val="18"/>
          <w:szCs w:val="18"/>
        </w:rPr>
        <w:br/>
        <w:t xml:space="preserve">            </w:t>
      </w:r>
      <w:r w:rsidRPr="00846F58">
        <w:rPr>
          <w:rFonts w:ascii="Menlo" w:hAnsi="Menlo" w:cs="Menlo"/>
          <w:b/>
          <w:bCs/>
          <w:color w:val="000000" w:themeColor="text1"/>
          <w:kern w:val="0"/>
          <w:sz w:val="18"/>
          <w:szCs w:val="18"/>
        </w:rPr>
        <w:t>return False</w:t>
      </w:r>
      <w:r w:rsidRPr="00846F58">
        <w:rPr>
          <w:rFonts w:ascii="Menlo" w:hAnsi="Menlo" w:cs="Menlo"/>
          <w:b/>
          <w:bCs/>
          <w:color w:val="000000" w:themeColor="text1"/>
          <w:kern w:val="0"/>
          <w:sz w:val="18"/>
          <w:szCs w:val="18"/>
        </w:rPr>
        <w:br/>
        <w:t xml:space="preserve">        if </w:t>
      </w:r>
      <w:proofErr w:type="spellStart"/>
      <w:r w:rsidRPr="00846F58">
        <w:rPr>
          <w:rFonts w:ascii="Menlo" w:hAnsi="Menlo" w:cs="Menlo"/>
          <w:color w:val="000000" w:themeColor="text1"/>
          <w:kern w:val="0"/>
          <w:sz w:val="18"/>
          <w:szCs w:val="18"/>
        </w:rPr>
        <w:t>self.pages</w:t>
      </w:r>
      <w:proofErr w:type="spellEnd"/>
      <w:r w:rsidRPr="00846F58">
        <w:rPr>
          <w:rFonts w:ascii="Menlo" w:hAnsi="Menlo" w:cs="Menlo"/>
          <w:color w:val="000000" w:themeColor="text1"/>
          <w:kern w:val="0"/>
          <w:sz w:val="18"/>
          <w:szCs w:val="18"/>
        </w:rPr>
        <w:t>[</w:t>
      </w:r>
      <w:proofErr w:type="spellStart"/>
      <w:r w:rsidRPr="00846F58">
        <w:rPr>
          <w:rFonts w:ascii="Menlo" w:hAnsi="Menlo" w:cs="Menlo"/>
          <w:color w:val="000000" w:themeColor="text1"/>
          <w:kern w:val="0"/>
          <w:sz w:val="18"/>
          <w:szCs w:val="18"/>
        </w:rPr>
        <w:t>self.pointer</w:t>
      </w:r>
      <w:proofErr w:type="spellEnd"/>
      <w:r w:rsidRPr="00846F58">
        <w:rPr>
          <w:rFonts w:ascii="Menlo" w:hAnsi="Menlo" w:cs="Menlo"/>
          <w:color w:val="000000" w:themeColor="text1"/>
          <w:kern w:val="0"/>
          <w:sz w:val="18"/>
          <w:szCs w:val="18"/>
        </w:rPr>
        <w:t>].A == 0:</w:t>
      </w:r>
      <w:r w:rsidRPr="00846F58">
        <w:rPr>
          <w:rFonts w:ascii="Menlo" w:hAnsi="Menlo" w:cs="Menlo"/>
          <w:color w:val="000000" w:themeColor="text1"/>
          <w:kern w:val="0"/>
          <w:sz w:val="18"/>
          <w:szCs w:val="18"/>
        </w:rPr>
        <w:br/>
        <w:t xml:space="preserve">            </w:t>
      </w:r>
      <w:r w:rsidRPr="00846F58">
        <w:rPr>
          <w:rFonts w:ascii="Menlo" w:hAnsi="Menlo" w:cs="Menlo"/>
          <w:b/>
          <w:bCs/>
          <w:color w:val="000000" w:themeColor="text1"/>
          <w:kern w:val="0"/>
          <w:sz w:val="18"/>
          <w:szCs w:val="18"/>
        </w:rPr>
        <w:t>return True</w:t>
      </w:r>
      <w:r w:rsidRPr="00846F58">
        <w:rPr>
          <w:rFonts w:ascii="Menlo" w:hAnsi="Menlo" w:cs="Menlo"/>
          <w:b/>
          <w:bCs/>
          <w:color w:val="000000" w:themeColor="text1"/>
          <w:kern w:val="0"/>
          <w:sz w:val="18"/>
          <w:szCs w:val="18"/>
        </w:rPr>
        <w:br/>
        <w:t xml:space="preserve">        else</w:t>
      </w:r>
      <w:r w:rsidRPr="00846F58">
        <w:rPr>
          <w:rFonts w:ascii="Menlo" w:hAnsi="Menlo" w:cs="Menlo"/>
          <w:color w:val="000000" w:themeColor="text1"/>
          <w:kern w:val="0"/>
          <w:sz w:val="18"/>
          <w:szCs w:val="18"/>
        </w:rPr>
        <w:t>:</w:t>
      </w:r>
      <w:r w:rsidRPr="00846F58">
        <w:rPr>
          <w:rFonts w:ascii="Menlo" w:hAnsi="Menlo" w:cs="Menlo"/>
          <w:color w:val="000000" w:themeColor="text1"/>
          <w:kern w:val="0"/>
          <w:sz w:val="18"/>
          <w:szCs w:val="18"/>
        </w:rPr>
        <w:br/>
        <w:t xml:space="preserve">            </w:t>
      </w:r>
      <w:proofErr w:type="spellStart"/>
      <w:r w:rsidRPr="00846F58">
        <w:rPr>
          <w:rFonts w:ascii="Menlo" w:hAnsi="Menlo" w:cs="Menlo"/>
          <w:color w:val="000000" w:themeColor="text1"/>
          <w:kern w:val="0"/>
          <w:sz w:val="18"/>
          <w:szCs w:val="18"/>
        </w:rPr>
        <w:t>self.pages</w:t>
      </w:r>
      <w:proofErr w:type="spellEnd"/>
      <w:r w:rsidRPr="00846F58">
        <w:rPr>
          <w:rFonts w:ascii="Menlo" w:hAnsi="Menlo" w:cs="Menlo"/>
          <w:color w:val="000000" w:themeColor="text1"/>
          <w:kern w:val="0"/>
          <w:sz w:val="18"/>
          <w:szCs w:val="18"/>
        </w:rPr>
        <w:t>[</w:t>
      </w:r>
      <w:proofErr w:type="spellStart"/>
      <w:r w:rsidRPr="00846F58">
        <w:rPr>
          <w:rFonts w:ascii="Menlo" w:hAnsi="Menlo" w:cs="Menlo"/>
          <w:color w:val="000000" w:themeColor="text1"/>
          <w:kern w:val="0"/>
          <w:sz w:val="18"/>
          <w:szCs w:val="18"/>
        </w:rPr>
        <w:t>self.pointer</w:t>
      </w:r>
      <w:proofErr w:type="spellEnd"/>
      <w:r w:rsidRPr="00846F58">
        <w:rPr>
          <w:rFonts w:ascii="Menlo" w:hAnsi="Menlo" w:cs="Menlo"/>
          <w:color w:val="000000" w:themeColor="text1"/>
          <w:kern w:val="0"/>
          <w:sz w:val="18"/>
          <w:szCs w:val="18"/>
        </w:rPr>
        <w:t>].A = 0</w:t>
      </w:r>
      <w:r w:rsidRPr="00846F58">
        <w:rPr>
          <w:rFonts w:ascii="Menlo" w:hAnsi="Menlo" w:cs="Menlo"/>
          <w:color w:val="000000" w:themeColor="text1"/>
          <w:kern w:val="0"/>
          <w:sz w:val="18"/>
          <w:szCs w:val="18"/>
        </w:rPr>
        <w:br/>
        <w:t xml:space="preserve">            </w:t>
      </w:r>
      <w:r w:rsidRPr="00846F58">
        <w:rPr>
          <w:rFonts w:ascii="Menlo" w:hAnsi="Menlo" w:cs="Menlo"/>
          <w:b/>
          <w:bCs/>
          <w:color w:val="000000" w:themeColor="text1"/>
          <w:kern w:val="0"/>
          <w:sz w:val="18"/>
          <w:szCs w:val="18"/>
        </w:rPr>
        <w:t>return False</w:t>
      </w:r>
    </w:p>
    <w:p w14:paraId="61DEE912" w14:textId="11C51FAC" w:rsidR="00846F58" w:rsidRDefault="00846F58" w:rsidP="00846F5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Menlo" w:hAnsi="Menlo" w:cs="Menlo" w:hint="eastAsia"/>
          <w:b/>
          <w:bCs/>
          <w:color w:val="000000" w:themeColor="text1"/>
          <w:kern w:val="0"/>
          <w:sz w:val="18"/>
          <w:szCs w:val="18"/>
        </w:rPr>
      </w:pPr>
      <w:r w:rsidRPr="00846F58">
        <w:rPr>
          <w:rFonts w:ascii="Menlo" w:hAnsi="Menlo" w:cs="Menlo"/>
          <w:b/>
          <w:bCs/>
          <w:color w:val="000000" w:themeColor="text1"/>
          <w:kern w:val="0"/>
          <w:sz w:val="18"/>
          <w:szCs w:val="18"/>
        </w:rPr>
        <w:br/>
      </w:r>
      <w:r>
        <w:rPr>
          <w:rFonts w:ascii="Menlo" w:hAnsi="Menlo" w:cs="Menlo" w:hint="eastAsia"/>
          <w:b/>
          <w:color w:val="000000" w:themeColor="text1"/>
          <w:kern w:val="0"/>
          <w:sz w:val="22"/>
          <w:szCs w:val="18"/>
        </w:rPr>
        <w:t>4</w:t>
      </w:r>
      <w:r>
        <w:rPr>
          <w:rFonts w:ascii="Menlo" w:hAnsi="Menlo" w:cs="Menlo" w:hint="eastAsia"/>
          <w:b/>
          <w:color w:val="000000" w:themeColor="text1"/>
          <w:kern w:val="0"/>
          <w:sz w:val="22"/>
          <w:szCs w:val="18"/>
        </w:rPr>
        <w:t>）</w:t>
      </w:r>
      <w:r w:rsidRPr="00846F58">
        <w:rPr>
          <w:rFonts w:ascii="Menlo" w:hAnsi="Menlo" w:cs="Menlo" w:hint="eastAsia"/>
          <w:b/>
          <w:color w:val="000000" w:themeColor="text1"/>
          <w:kern w:val="0"/>
          <w:sz w:val="22"/>
          <w:szCs w:val="18"/>
        </w:rPr>
        <w:t>检测所需块是否命中函数</w:t>
      </w:r>
      <w:r w:rsidRPr="00846F58">
        <w:rPr>
          <w:rFonts w:ascii="Menlo" w:hAnsi="Menlo" w:cs="Menlo"/>
          <w:b/>
          <w:color w:val="000000" w:themeColor="text1"/>
          <w:kern w:val="0"/>
          <w:sz w:val="22"/>
          <w:szCs w:val="18"/>
        </w:rPr>
        <w:br/>
      </w:r>
      <w:r w:rsidRPr="00846F58">
        <w:rPr>
          <w:rFonts w:ascii="Menlo" w:hAnsi="Menlo" w:cs="Menlo"/>
          <w:b/>
          <w:bCs/>
          <w:color w:val="000000" w:themeColor="text1"/>
          <w:kern w:val="0"/>
          <w:sz w:val="18"/>
          <w:szCs w:val="18"/>
        </w:rPr>
        <w:t xml:space="preserve">    </w:t>
      </w:r>
      <w:proofErr w:type="spellStart"/>
      <w:r w:rsidRPr="00846F58">
        <w:rPr>
          <w:rFonts w:ascii="Menlo" w:hAnsi="Menlo" w:cs="Menlo"/>
          <w:b/>
          <w:bCs/>
          <w:color w:val="000000" w:themeColor="text1"/>
          <w:kern w:val="0"/>
          <w:sz w:val="18"/>
          <w:szCs w:val="18"/>
        </w:rPr>
        <w:t>def</w:t>
      </w:r>
      <w:proofErr w:type="spellEnd"/>
      <w:r w:rsidRPr="00846F58">
        <w:rPr>
          <w:rFonts w:ascii="Menlo" w:hAnsi="Menlo" w:cs="Menlo"/>
          <w:b/>
          <w:bCs/>
          <w:color w:val="000000" w:themeColor="text1"/>
          <w:kern w:val="0"/>
          <w:sz w:val="18"/>
          <w:szCs w:val="18"/>
        </w:rPr>
        <w:t xml:space="preserve"> </w:t>
      </w:r>
      <w:proofErr w:type="spellStart"/>
      <w:r w:rsidRPr="00846F58">
        <w:rPr>
          <w:rFonts w:ascii="Menlo" w:hAnsi="Menlo" w:cs="Menlo"/>
          <w:color w:val="000000" w:themeColor="text1"/>
          <w:kern w:val="0"/>
          <w:sz w:val="18"/>
          <w:szCs w:val="18"/>
        </w:rPr>
        <w:t>check_exsit</w:t>
      </w:r>
      <w:proofErr w:type="spellEnd"/>
      <w:r w:rsidRPr="00846F58">
        <w:rPr>
          <w:rFonts w:ascii="Menlo" w:hAnsi="Menlo" w:cs="Menlo"/>
          <w:color w:val="000000" w:themeColor="text1"/>
          <w:kern w:val="0"/>
          <w:sz w:val="18"/>
          <w:szCs w:val="18"/>
        </w:rPr>
        <w:t>(self, page):</w:t>
      </w:r>
      <w:r w:rsidRPr="00846F58">
        <w:rPr>
          <w:rFonts w:ascii="Menlo" w:hAnsi="Menlo" w:cs="Menlo"/>
          <w:color w:val="000000" w:themeColor="text1"/>
          <w:kern w:val="0"/>
          <w:sz w:val="18"/>
          <w:szCs w:val="18"/>
        </w:rPr>
        <w:br/>
        <w:t xml:space="preserve">        </w:t>
      </w:r>
      <w:r w:rsidRPr="00846F58">
        <w:rPr>
          <w:rFonts w:ascii="Menlo" w:hAnsi="Menlo" w:cs="Menlo"/>
          <w:b/>
          <w:bCs/>
          <w:color w:val="000000" w:themeColor="text1"/>
          <w:kern w:val="0"/>
          <w:sz w:val="18"/>
          <w:szCs w:val="18"/>
        </w:rPr>
        <w:t xml:space="preserve">for </w:t>
      </w:r>
      <w:proofErr w:type="spellStart"/>
      <w:r w:rsidRPr="00846F58">
        <w:rPr>
          <w:rFonts w:ascii="Menlo" w:hAnsi="Menlo" w:cs="Menlo"/>
          <w:color w:val="000000" w:themeColor="text1"/>
          <w:kern w:val="0"/>
          <w:sz w:val="18"/>
          <w:szCs w:val="18"/>
        </w:rPr>
        <w:t>i</w:t>
      </w:r>
      <w:proofErr w:type="spellEnd"/>
      <w:r w:rsidRPr="00846F58">
        <w:rPr>
          <w:rFonts w:ascii="Menlo" w:hAnsi="Menlo" w:cs="Menlo"/>
          <w:color w:val="000000" w:themeColor="text1"/>
          <w:kern w:val="0"/>
          <w:sz w:val="18"/>
          <w:szCs w:val="18"/>
        </w:rPr>
        <w:t xml:space="preserve"> </w:t>
      </w:r>
      <w:r w:rsidRPr="00846F58">
        <w:rPr>
          <w:rFonts w:ascii="Menlo" w:hAnsi="Menlo" w:cs="Menlo"/>
          <w:b/>
          <w:bCs/>
          <w:color w:val="000000" w:themeColor="text1"/>
          <w:kern w:val="0"/>
          <w:sz w:val="18"/>
          <w:szCs w:val="18"/>
        </w:rPr>
        <w:t xml:space="preserve">in </w:t>
      </w:r>
      <w:r w:rsidRPr="00846F58">
        <w:rPr>
          <w:rFonts w:ascii="Menlo" w:hAnsi="Menlo" w:cs="Menlo"/>
          <w:color w:val="000000" w:themeColor="text1"/>
          <w:kern w:val="0"/>
          <w:sz w:val="18"/>
          <w:szCs w:val="18"/>
        </w:rPr>
        <w:t xml:space="preserve">range(0, </w:t>
      </w:r>
      <w:proofErr w:type="spellStart"/>
      <w:r w:rsidRPr="00846F58">
        <w:rPr>
          <w:rFonts w:ascii="Menlo" w:hAnsi="Menlo" w:cs="Menlo"/>
          <w:color w:val="000000" w:themeColor="text1"/>
          <w:kern w:val="0"/>
          <w:sz w:val="18"/>
          <w:szCs w:val="18"/>
        </w:rPr>
        <w:t>self.maxsize</w:t>
      </w:r>
      <w:proofErr w:type="spellEnd"/>
      <w:r w:rsidRPr="00846F58">
        <w:rPr>
          <w:rFonts w:ascii="Menlo" w:hAnsi="Menlo" w:cs="Menlo"/>
          <w:color w:val="000000" w:themeColor="text1"/>
          <w:kern w:val="0"/>
          <w:sz w:val="18"/>
          <w:szCs w:val="18"/>
        </w:rPr>
        <w:t>):</w:t>
      </w:r>
      <w:r w:rsidRPr="00846F58">
        <w:rPr>
          <w:rFonts w:ascii="Menlo" w:hAnsi="Menlo" w:cs="Menlo"/>
          <w:color w:val="000000" w:themeColor="text1"/>
          <w:kern w:val="0"/>
          <w:sz w:val="18"/>
          <w:szCs w:val="18"/>
        </w:rPr>
        <w:br/>
        <w:t xml:space="preserve">            </w:t>
      </w:r>
      <w:r w:rsidRPr="00846F58">
        <w:rPr>
          <w:rFonts w:ascii="Menlo" w:hAnsi="Menlo" w:cs="Menlo"/>
          <w:b/>
          <w:bCs/>
          <w:color w:val="000000" w:themeColor="text1"/>
          <w:kern w:val="0"/>
          <w:sz w:val="18"/>
          <w:szCs w:val="18"/>
        </w:rPr>
        <w:t xml:space="preserve">if </w:t>
      </w:r>
      <w:proofErr w:type="spellStart"/>
      <w:r w:rsidRPr="00846F58">
        <w:rPr>
          <w:rFonts w:ascii="Menlo" w:hAnsi="Menlo" w:cs="Menlo"/>
          <w:color w:val="000000" w:themeColor="text1"/>
          <w:kern w:val="0"/>
          <w:sz w:val="18"/>
          <w:szCs w:val="18"/>
        </w:rPr>
        <w:t>self.pages</w:t>
      </w:r>
      <w:proofErr w:type="spellEnd"/>
      <w:r w:rsidRPr="00846F58">
        <w:rPr>
          <w:rFonts w:ascii="Menlo" w:hAnsi="Menlo" w:cs="Menlo"/>
          <w:color w:val="000000" w:themeColor="text1"/>
          <w:kern w:val="0"/>
          <w:sz w:val="18"/>
          <w:szCs w:val="18"/>
        </w:rPr>
        <w:t>[</w:t>
      </w:r>
      <w:proofErr w:type="spellStart"/>
      <w:r w:rsidRPr="00846F58">
        <w:rPr>
          <w:rFonts w:ascii="Menlo" w:hAnsi="Menlo" w:cs="Menlo"/>
          <w:color w:val="000000" w:themeColor="text1"/>
          <w:kern w:val="0"/>
          <w:sz w:val="18"/>
          <w:szCs w:val="18"/>
        </w:rPr>
        <w:t>i</w:t>
      </w:r>
      <w:proofErr w:type="spellEnd"/>
      <w:r w:rsidRPr="00846F58">
        <w:rPr>
          <w:rFonts w:ascii="Menlo" w:hAnsi="Menlo" w:cs="Menlo"/>
          <w:color w:val="000000" w:themeColor="text1"/>
          <w:kern w:val="0"/>
          <w:sz w:val="18"/>
          <w:szCs w:val="18"/>
        </w:rPr>
        <w:t xml:space="preserve">] </w:t>
      </w:r>
      <w:r w:rsidRPr="00846F58">
        <w:rPr>
          <w:rFonts w:ascii="Menlo" w:hAnsi="Menlo" w:cs="Menlo"/>
          <w:b/>
          <w:bCs/>
          <w:color w:val="000000" w:themeColor="text1"/>
          <w:kern w:val="0"/>
          <w:sz w:val="18"/>
          <w:szCs w:val="18"/>
        </w:rPr>
        <w:t xml:space="preserve">and </w:t>
      </w:r>
      <w:proofErr w:type="spellStart"/>
      <w:r w:rsidRPr="00846F58">
        <w:rPr>
          <w:rFonts w:ascii="Menlo" w:hAnsi="Menlo" w:cs="Menlo"/>
          <w:color w:val="000000" w:themeColor="text1"/>
          <w:kern w:val="0"/>
          <w:sz w:val="18"/>
          <w:szCs w:val="18"/>
        </w:rPr>
        <w:t>self.pages</w:t>
      </w:r>
      <w:proofErr w:type="spellEnd"/>
      <w:r w:rsidRPr="00846F58">
        <w:rPr>
          <w:rFonts w:ascii="Menlo" w:hAnsi="Menlo" w:cs="Menlo"/>
          <w:color w:val="000000" w:themeColor="text1"/>
          <w:kern w:val="0"/>
          <w:sz w:val="18"/>
          <w:szCs w:val="18"/>
        </w:rPr>
        <w:t>[</w:t>
      </w:r>
      <w:proofErr w:type="spellStart"/>
      <w:r w:rsidRPr="00846F58">
        <w:rPr>
          <w:rFonts w:ascii="Menlo" w:hAnsi="Menlo" w:cs="Menlo"/>
          <w:color w:val="000000" w:themeColor="text1"/>
          <w:kern w:val="0"/>
          <w:sz w:val="18"/>
          <w:szCs w:val="18"/>
        </w:rPr>
        <w:t>i</w:t>
      </w:r>
      <w:proofErr w:type="spellEnd"/>
      <w:r w:rsidRPr="00846F58">
        <w:rPr>
          <w:rFonts w:ascii="Menlo" w:hAnsi="Menlo" w:cs="Menlo"/>
          <w:color w:val="000000" w:themeColor="text1"/>
          <w:kern w:val="0"/>
          <w:sz w:val="18"/>
          <w:szCs w:val="18"/>
        </w:rPr>
        <w:t>].code == page:</w:t>
      </w:r>
      <w:r w:rsidRPr="00846F58">
        <w:rPr>
          <w:rFonts w:ascii="Menlo" w:hAnsi="Menlo" w:cs="Menlo"/>
          <w:color w:val="000000" w:themeColor="text1"/>
          <w:kern w:val="0"/>
          <w:sz w:val="18"/>
          <w:szCs w:val="18"/>
        </w:rPr>
        <w:br/>
        <w:t xml:space="preserve">                </w:t>
      </w:r>
      <w:proofErr w:type="spellStart"/>
      <w:r w:rsidRPr="00846F58">
        <w:rPr>
          <w:rFonts w:ascii="Menlo" w:hAnsi="Menlo" w:cs="Menlo"/>
          <w:color w:val="000000" w:themeColor="text1"/>
          <w:kern w:val="0"/>
          <w:sz w:val="18"/>
          <w:szCs w:val="18"/>
        </w:rPr>
        <w:t>self.pages</w:t>
      </w:r>
      <w:proofErr w:type="spellEnd"/>
      <w:r w:rsidRPr="00846F58">
        <w:rPr>
          <w:rFonts w:ascii="Menlo" w:hAnsi="Menlo" w:cs="Menlo"/>
          <w:color w:val="000000" w:themeColor="text1"/>
          <w:kern w:val="0"/>
          <w:sz w:val="18"/>
          <w:szCs w:val="18"/>
        </w:rPr>
        <w:t>[</w:t>
      </w:r>
      <w:proofErr w:type="spellStart"/>
      <w:r w:rsidRPr="00846F58">
        <w:rPr>
          <w:rFonts w:ascii="Menlo" w:hAnsi="Menlo" w:cs="Menlo"/>
          <w:color w:val="000000" w:themeColor="text1"/>
          <w:kern w:val="0"/>
          <w:sz w:val="18"/>
          <w:szCs w:val="18"/>
        </w:rPr>
        <w:t>i</w:t>
      </w:r>
      <w:proofErr w:type="spellEnd"/>
      <w:r w:rsidRPr="00846F58">
        <w:rPr>
          <w:rFonts w:ascii="Menlo" w:hAnsi="Menlo" w:cs="Menlo"/>
          <w:color w:val="000000" w:themeColor="text1"/>
          <w:kern w:val="0"/>
          <w:sz w:val="18"/>
          <w:szCs w:val="18"/>
        </w:rPr>
        <w:t>].A = 1</w:t>
      </w:r>
      <w:r w:rsidRPr="00846F58">
        <w:rPr>
          <w:rFonts w:ascii="Menlo" w:hAnsi="Menlo" w:cs="Menlo"/>
          <w:color w:val="000000" w:themeColor="text1"/>
          <w:kern w:val="0"/>
          <w:sz w:val="18"/>
          <w:szCs w:val="18"/>
        </w:rPr>
        <w:br/>
        <w:t xml:space="preserve">                </w:t>
      </w:r>
      <w:r w:rsidRPr="00846F58">
        <w:rPr>
          <w:rFonts w:ascii="Menlo" w:hAnsi="Menlo" w:cs="Menlo"/>
          <w:b/>
          <w:bCs/>
          <w:color w:val="000000" w:themeColor="text1"/>
          <w:kern w:val="0"/>
          <w:sz w:val="18"/>
          <w:szCs w:val="18"/>
        </w:rPr>
        <w:t>return True</w:t>
      </w:r>
      <w:r w:rsidRPr="00846F58">
        <w:rPr>
          <w:rFonts w:ascii="Menlo" w:hAnsi="Menlo" w:cs="Menlo"/>
          <w:b/>
          <w:bCs/>
          <w:color w:val="000000" w:themeColor="text1"/>
          <w:kern w:val="0"/>
          <w:sz w:val="18"/>
          <w:szCs w:val="18"/>
        </w:rPr>
        <w:br/>
        <w:t xml:space="preserve">        return False</w:t>
      </w:r>
    </w:p>
    <w:p w14:paraId="5A2835A6" w14:textId="525CC07B" w:rsidR="00846F58" w:rsidRDefault="00846F58" w:rsidP="00846F5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Menlo" w:hAnsi="Menlo" w:cs="Menlo" w:hint="eastAsia"/>
          <w:color w:val="000000" w:themeColor="text1"/>
          <w:kern w:val="0"/>
          <w:sz w:val="18"/>
          <w:szCs w:val="18"/>
        </w:rPr>
      </w:pPr>
      <w:r w:rsidRPr="00846F58">
        <w:rPr>
          <w:rFonts w:ascii="Menlo" w:hAnsi="Menlo" w:cs="Menlo"/>
          <w:b/>
          <w:bCs/>
          <w:color w:val="000000" w:themeColor="text1"/>
          <w:kern w:val="0"/>
          <w:sz w:val="18"/>
          <w:szCs w:val="18"/>
        </w:rPr>
        <w:br/>
      </w:r>
      <w:r>
        <w:rPr>
          <w:rFonts w:ascii="Menlo" w:hAnsi="Menlo" w:cs="Menlo" w:hint="eastAsia"/>
          <w:b/>
          <w:color w:val="000000" w:themeColor="text1"/>
          <w:kern w:val="0"/>
          <w:sz w:val="22"/>
          <w:szCs w:val="18"/>
        </w:rPr>
        <w:t>5</w:t>
      </w:r>
      <w:r>
        <w:rPr>
          <w:rFonts w:ascii="Menlo" w:hAnsi="Menlo" w:cs="Menlo" w:hint="eastAsia"/>
          <w:b/>
          <w:color w:val="000000" w:themeColor="text1"/>
          <w:kern w:val="0"/>
          <w:sz w:val="22"/>
          <w:szCs w:val="18"/>
        </w:rPr>
        <w:t>）</w:t>
      </w:r>
      <w:r w:rsidRPr="00846F58">
        <w:rPr>
          <w:rFonts w:ascii="Menlo" w:hAnsi="Menlo" w:cs="Menlo" w:hint="eastAsia"/>
          <w:b/>
          <w:color w:val="000000" w:themeColor="text1"/>
          <w:kern w:val="0"/>
          <w:sz w:val="22"/>
          <w:szCs w:val="18"/>
        </w:rPr>
        <w:t>处理用户输入块号及进行状态返回函数</w:t>
      </w:r>
      <w:r w:rsidRPr="00846F58">
        <w:rPr>
          <w:rFonts w:ascii="Menlo" w:hAnsi="Menlo" w:cs="Menlo"/>
          <w:b/>
          <w:color w:val="000000" w:themeColor="text1"/>
          <w:kern w:val="0"/>
          <w:sz w:val="22"/>
          <w:szCs w:val="18"/>
        </w:rPr>
        <w:br/>
      </w:r>
      <w:r w:rsidRPr="00846F58">
        <w:rPr>
          <w:rFonts w:ascii="Menlo" w:hAnsi="Menlo" w:cs="Menlo"/>
          <w:b/>
          <w:bCs/>
          <w:color w:val="000000" w:themeColor="text1"/>
          <w:kern w:val="0"/>
          <w:sz w:val="18"/>
          <w:szCs w:val="18"/>
        </w:rPr>
        <w:t xml:space="preserve">    </w:t>
      </w:r>
      <w:proofErr w:type="spellStart"/>
      <w:r w:rsidRPr="00846F58">
        <w:rPr>
          <w:rFonts w:ascii="Menlo" w:hAnsi="Menlo" w:cs="Menlo"/>
          <w:b/>
          <w:bCs/>
          <w:color w:val="000000" w:themeColor="text1"/>
          <w:kern w:val="0"/>
          <w:sz w:val="18"/>
          <w:szCs w:val="18"/>
        </w:rPr>
        <w:t>def</w:t>
      </w:r>
      <w:proofErr w:type="spellEnd"/>
      <w:r w:rsidRPr="00846F58">
        <w:rPr>
          <w:rFonts w:ascii="Menlo" w:hAnsi="Menlo" w:cs="Menlo"/>
          <w:b/>
          <w:bCs/>
          <w:color w:val="000000" w:themeColor="text1"/>
          <w:kern w:val="0"/>
          <w:sz w:val="18"/>
          <w:szCs w:val="18"/>
        </w:rPr>
        <w:t xml:space="preserve"> </w:t>
      </w:r>
      <w:r w:rsidRPr="00846F58">
        <w:rPr>
          <w:rFonts w:ascii="Menlo" w:hAnsi="Menlo" w:cs="Menlo"/>
          <w:color w:val="000000" w:themeColor="text1"/>
          <w:kern w:val="0"/>
          <w:sz w:val="18"/>
          <w:szCs w:val="18"/>
        </w:rPr>
        <w:t>get(self, page):</w:t>
      </w:r>
      <w:r w:rsidRPr="00846F58">
        <w:rPr>
          <w:rFonts w:ascii="Menlo" w:hAnsi="Menlo" w:cs="Menlo"/>
          <w:color w:val="000000" w:themeColor="text1"/>
          <w:kern w:val="0"/>
          <w:sz w:val="18"/>
          <w:szCs w:val="18"/>
        </w:rPr>
        <w:br/>
        <w:t xml:space="preserve">        </w:t>
      </w:r>
      <w:r w:rsidRPr="00846F58">
        <w:rPr>
          <w:rFonts w:ascii="Menlo" w:hAnsi="Menlo" w:cs="Menlo"/>
          <w:b/>
          <w:bCs/>
          <w:color w:val="000000" w:themeColor="text1"/>
          <w:kern w:val="0"/>
          <w:sz w:val="18"/>
          <w:szCs w:val="18"/>
        </w:rPr>
        <w:t xml:space="preserve">if not </w:t>
      </w:r>
      <w:proofErr w:type="spellStart"/>
      <w:r w:rsidRPr="00846F58">
        <w:rPr>
          <w:rFonts w:ascii="Menlo" w:hAnsi="Menlo" w:cs="Menlo"/>
          <w:color w:val="000000" w:themeColor="text1"/>
          <w:kern w:val="0"/>
          <w:sz w:val="18"/>
          <w:szCs w:val="18"/>
        </w:rPr>
        <w:t>self.pages</w:t>
      </w:r>
      <w:proofErr w:type="spellEnd"/>
      <w:r w:rsidRPr="00846F58">
        <w:rPr>
          <w:rFonts w:ascii="Menlo" w:hAnsi="Menlo" w:cs="Menlo"/>
          <w:color w:val="000000" w:themeColor="text1"/>
          <w:kern w:val="0"/>
          <w:sz w:val="18"/>
          <w:szCs w:val="18"/>
        </w:rPr>
        <w:t>[</w:t>
      </w:r>
      <w:proofErr w:type="spellStart"/>
      <w:r w:rsidRPr="00846F58">
        <w:rPr>
          <w:rFonts w:ascii="Menlo" w:hAnsi="Menlo" w:cs="Menlo"/>
          <w:color w:val="000000" w:themeColor="text1"/>
          <w:kern w:val="0"/>
          <w:sz w:val="18"/>
          <w:szCs w:val="18"/>
        </w:rPr>
        <w:t>self.pointer</w:t>
      </w:r>
      <w:proofErr w:type="spellEnd"/>
      <w:r w:rsidRPr="00846F58">
        <w:rPr>
          <w:rFonts w:ascii="Menlo" w:hAnsi="Menlo" w:cs="Menlo"/>
          <w:color w:val="000000" w:themeColor="text1"/>
          <w:kern w:val="0"/>
          <w:sz w:val="18"/>
          <w:szCs w:val="18"/>
        </w:rPr>
        <w:t>]:</w:t>
      </w:r>
      <w:r w:rsidRPr="00846F58">
        <w:rPr>
          <w:rFonts w:ascii="Menlo" w:hAnsi="Menlo" w:cs="Menlo"/>
          <w:color w:val="000000" w:themeColor="text1"/>
          <w:kern w:val="0"/>
          <w:sz w:val="18"/>
          <w:szCs w:val="18"/>
        </w:rPr>
        <w:br/>
        <w:t xml:space="preserve">            </w:t>
      </w:r>
      <w:proofErr w:type="spellStart"/>
      <w:r w:rsidRPr="00846F58">
        <w:rPr>
          <w:rFonts w:ascii="Menlo" w:hAnsi="Menlo" w:cs="Menlo"/>
          <w:color w:val="000000" w:themeColor="text1"/>
          <w:kern w:val="0"/>
          <w:sz w:val="18"/>
          <w:szCs w:val="18"/>
        </w:rPr>
        <w:t>self.insert</w:t>
      </w:r>
      <w:proofErr w:type="spellEnd"/>
      <w:r w:rsidRPr="00846F58">
        <w:rPr>
          <w:rFonts w:ascii="Menlo" w:hAnsi="Menlo" w:cs="Menlo"/>
          <w:color w:val="000000" w:themeColor="text1"/>
          <w:kern w:val="0"/>
          <w:sz w:val="18"/>
          <w:szCs w:val="18"/>
        </w:rPr>
        <w:t>(page)</w:t>
      </w:r>
      <w:r w:rsidRPr="00846F58">
        <w:rPr>
          <w:rFonts w:ascii="Menlo" w:hAnsi="Menlo" w:cs="Menlo"/>
          <w:color w:val="000000" w:themeColor="text1"/>
          <w:kern w:val="0"/>
          <w:sz w:val="18"/>
          <w:szCs w:val="18"/>
        </w:rPr>
        <w:br/>
        <w:t xml:space="preserve">            </w:t>
      </w:r>
      <w:r w:rsidRPr="00846F58">
        <w:rPr>
          <w:rFonts w:ascii="Menlo" w:hAnsi="Menlo" w:cs="Menlo"/>
          <w:b/>
          <w:bCs/>
          <w:color w:val="000000" w:themeColor="text1"/>
          <w:kern w:val="0"/>
          <w:sz w:val="18"/>
          <w:szCs w:val="18"/>
        </w:rPr>
        <w:t xml:space="preserve">return </w:t>
      </w:r>
      <w:proofErr w:type="spellStart"/>
      <w:r>
        <w:rPr>
          <w:rFonts w:ascii="Menlo" w:hAnsi="Menlo" w:cs="Menlo"/>
          <w:color w:val="000000" w:themeColor="text1"/>
          <w:kern w:val="0"/>
          <w:sz w:val="18"/>
          <w:szCs w:val="18"/>
        </w:rPr>
        <w:t>Result.insert</w:t>
      </w:r>
      <w:proofErr w:type="spellEnd"/>
      <w:r w:rsidRPr="00846F58">
        <w:rPr>
          <w:rFonts w:ascii="Menlo" w:hAnsi="Menlo" w:cs="Menlo"/>
          <w:color w:val="000000" w:themeColor="text1"/>
          <w:kern w:val="0"/>
          <w:sz w:val="18"/>
          <w:szCs w:val="18"/>
        </w:rPr>
        <w:br/>
        <w:t xml:space="preserve">        </w:t>
      </w:r>
      <w:r w:rsidRPr="00846F58">
        <w:rPr>
          <w:rFonts w:ascii="Menlo" w:hAnsi="Menlo" w:cs="Menlo"/>
          <w:b/>
          <w:bCs/>
          <w:color w:val="000000" w:themeColor="text1"/>
          <w:kern w:val="0"/>
          <w:sz w:val="18"/>
          <w:szCs w:val="18"/>
        </w:rPr>
        <w:t xml:space="preserve">if </w:t>
      </w:r>
      <w:proofErr w:type="spellStart"/>
      <w:r w:rsidRPr="00846F58">
        <w:rPr>
          <w:rFonts w:ascii="Menlo" w:hAnsi="Menlo" w:cs="Menlo"/>
          <w:color w:val="000000" w:themeColor="text1"/>
          <w:kern w:val="0"/>
          <w:sz w:val="18"/>
          <w:szCs w:val="18"/>
        </w:rPr>
        <w:t>self.check_exsit</w:t>
      </w:r>
      <w:proofErr w:type="spellEnd"/>
      <w:r w:rsidRPr="00846F58">
        <w:rPr>
          <w:rFonts w:ascii="Menlo" w:hAnsi="Menlo" w:cs="Menlo"/>
          <w:color w:val="000000" w:themeColor="text1"/>
          <w:kern w:val="0"/>
          <w:sz w:val="18"/>
          <w:szCs w:val="18"/>
        </w:rPr>
        <w:t>(page):</w:t>
      </w:r>
      <w:r w:rsidRPr="00846F58">
        <w:rPr>
          <w:rFonts w:ascii="Menlo" w:hAnsi="Menlo" w:cs="Menlo"/>
          <w:color w:val="000000" w:themeColor="text1"/>
          <w:kern w:val="0"/>
          <w:sz w:val="18"/>
          <w:szCs w:val="18"/>
        </w:rPr>
        <w:br/>
        <w:t xml:space="preserve">            </w:t>
      </w:r>
      <w:r w:rsidRPr="00846F58">
        <w:rPr>
          <w:rFonts w:ascii="Menlo" w:hAnsi="Menlo" w:cs="Menlo"/>
          <w:b/>
          <w:bCs/>
          <w:color w:val="000000" w:themeColor="text1"/>
          <w:kern w:val="0"/>
          <w:sz w:val="18"/>
          <w:szCs w:val="18"/>
        </w:rPr>
        <w:t xml:space="preserve">return </w:t>
      </w:r>
      <w:proofErr w:type="spellStart"/>
      <w:r>
        <w:rPr>
          <w:rFonts w:ascii="Menlo" w:hAnsi="Menlo" w:cs="Menlo"/>
          <w:color w:val="000000" w:themeColor="text1"/>
          <w:kern w:val="0"/>
          <w:sz w:val="18"/>
          <w:szCs w:val="18"/>
        </w:rPr>
        <w:t>Result.hit</w:t>
      </w:r>
      <w:proofErr w:type="spellEnd"/>
      <w:r w:rsidRPr="00846F58">
        <w:rPr>
          <w:rFonts w:ascii="Menlo" w:hAnsi="Menlo" w:cs="Menlo"/>
          <w:color w:val="000000" w:themeColor="text1"/>
          <w:kern w:val="0"/>
          <w:sz w:val="18"/>
          <w:szCs w:val="18"/>
        </w:rPr>
        <w:br/>
        <w:t xml:space="preserve">        </w:t>
      </w:r>
      <w:r w:rsidRPr="00846F58">
        <w:rPr>
          <w:rFonts w:ascii="Menlo" w:hAnsi="Menlo" w:cs="Menlo"/>
          <w:b/>
          <w:bCs/>
          <w:color w:val="000000" w:themeColor="text1"/>
          <w:kern w:val="0"/>
          <w:sz w:val="18"/>
          <w:szCs w:val="18"/>
        </w:rPr>
        <w:t xml:space="preserve">if not </w:t>
      </w:r>
      <w:proofErr w:type="spellStart"/>
      <w:r w:rsidRPr="00846F58">
        <w:rPr>
          <w:rFonts w:ascii="Menlo" w:hAnsi="Menlo" w:cs="Menlo"/>
          <w:color w:val="000000" w:themeColor="text1"/>
          <w:kern w:val="0"/>
          <w:sz w:val="18"/>
          <w:szCs w:val="18"/>
        </w:rPr>
        <w:t>self.pages</w:t>
      </w:r>
      <w:proofErr w:type="spellEnd"/>
      <w:r w:rsidRPr="00846F58">
        <w:rPr>
          <w:rFonts w:ascii="Menlo" w:hAnsi="Menlo" w:cs="Menlo"/>
          <w:color w:val="000000" w:themeColor="text1"/>
          <w:kern w:val="0"/>
          <w:sz w:val="18"/>
          <w:szCs w:val="18"/>
        </w:rPr>
        <w:t>[</w:t>
      </w:r>
      <w:proofErr w:type="spellStart"/>
      <w:r w:rsidRPr="00846F58">
        <w:rPr>
          <w:rFonts w:ascii="Menlo" w:hAnsi="Menlo" w:cs="Menlo"/>
          <w:color w:val="000000" w:themeColor="text1"/>
          <w:kern w:val="0"/>
          <w:sz w:val="18"/>
          <w:szCs w:val="18"/>
        </w:rPr>
        <w:t>self.pointer</w:t>
      </w:r>
      <w:proofErr w:type="spellEnd"/>
      <w:r w:rsidRPr="00846F58">
        <w:rPr>
          <w:rFonts w:ascii="Menlo" w:hAnsi="Menlo" w:cs="Menlo"/>
          <w:color w:val="000000" w:themeColor="text1"/>
          <w:kern w:val="0"/>
          <w:sz w:val="18"/>
          <w:szCs w:val="18"/>
        </w:rPr>
        <w:t>]:</w:t>
      </w:r>
      <w:r w:rsidRPr="00846F58">
        <w:rPr>
          <w:rFonts w:ascii="Menlo" w:hAnsi="Menlo" w:cs="Menlo"/>
          <w:color w:val="000000" w:themeColor="text1"/>
          <w:kern w:val="0"/>
          <w:sz w:val="18"/>
          <w:szCs w:val="18"/>
        </w:rPr>
        <w:br/>
        <w:t xml:space="preserve">            </w:t>
      </w:r>
      <w:proofErr w:type="spellStart"/>
      <w:r w:rsidRPr="00846F58">
        <w:rPr>
          <w:rFonts w:ascii="Menlo" w:hAnsi="Menlo" w:cs="Menlo"/>
          <w:color w:val="000000" w:themeColor="text1"/>
          <w:kern w:val="0"/>
          <w:sz w:val="18"/>
          <w:szCs w:val="18"/>
        </w:rPr>
        <w:t>self.insert</w:t>
      </w:r>
      <w:proofErr w:type="spellEnd"/>
      <w:r w:rsidRPr="00846F58">
        <w:rPr>
          <w:rFonts w:ascii="Menlo" w:hAnsi="Menlo" w:cs="Menlo"/>
          <w:color w:val="000000" w:themeColor="text1"/>
          <w:kern w:val="0"/>
          <w:sz w:val="18"/>
          <w:szCs w:val="18"/>
        </w:rPr>
        <w:t>(page)</w:t>
      </w:r>
      <w:r w:rsidRPr="00846F58">
        <w:rPr>
          <w:rFonts w:ascii="Menlo" w:hAnsi="Menlo" w:cs="Menlo"/>
          <w:color w:val="000000" w:themeColor="text1"/>
          <w:kern w:val="0"/>
          <w:sz w:val="18"/>
          <w:szCs w:val="18"/>
        </w:rPr>
        <w:br/>
        <w:t xml:space="preserve">            </w:t>
      </w:r>
      <w:r w:rsidRPr="00846F58">
        <w:rPr>
          <w:rFonts w:ascii="Menlo" w:hAnsi="Menlo" w:cs="Menlo"/>
          <w:b/>
          <w:bCs/>
          <w:color w:val="000000" w:themeColor="text1"/>
          <w:kern w:val="0"/>
          <w:sz w:val="18"/>
          <w:szCs w:val="18"/>
        </w:rPr>
        <w:t xml:space="preserve">return </w:t>
      </w:r>
      <w:proofErr w:type="spellStart"/>
      <w:r>
        <w:rPr>
          <w:rFonts w:ascii="Menlo" w:hAnsi="Menlo" w:cs="Menlo"/>
          <w:color w:val="000000" w:themeColor="text1"/>
          <w:kern w:val="0"/>
          <w:sz w:val="18"/>
          <w:szCs w:val="18"/>
        </w:rPr>
        <w:t>Result.insert</w:t>
      </w:r>
      <w:proofErr w:type="spellEnd"/>
      <w:r w:rsidRPr="00846F58">
        <w:rPr>
          <w:rFonts w:ascii="Menlo" w:hAnsi="Menlo" w:cs="Menlo"/>
          <w:color w:val="000000" w:themeColor="text1"/>
          <w:kern w:val="0"/>
          <w:sz w:val="18"/>
          <w:szCs w:val="18"/>
        </w:rPr>
        <w:br/>
        <w:t xml:space="preserve">        </w:t>
      </w:r>
      <w:r w:rsidRPr="00846F58">
        <w:rPr>
          <w:rFonts w:ascii="Menlo" w:hAnsi="Menlo" w:cs="Menlo"/>
          <w:b/>
          <w:bCs/>
          <w:color w:val="000000" w:themeColor="text1"/>
          <w:kern w:val="0"/>
          <w:sz w:val="18"/>
          <w:szCs w:val="18"/>
        </w:rPr>
        <w:t xml:space="preserve">if </w:t>
      </w:r>
      <w:proofErr w:type="spellStart"/>
      <w:r w:rsidRPr="00846F58">
        <w:rPr>
          <w:rFonts w:ascii="Menlo" w:hAnsi="Menlo" w:cs="Menlo"/>
          <w:color w:val="000000" w:themeColor="text1"/>
          <w:kern w:val="0"/>
          <w:sz w:val="18"/>
          <w:szCs w:val="18"/>
        </w:rPr>
        <w:t>self.match</w:t>
      </w:r>
      <w:proofErr w:type="spellEnd"/>
      <w:r w:rsidRPr="00846F58">
        <w:rPr>
          <w:rFonts w:ascii="Menlo" w:hAnsi="Menlo" w:cs="Menlo"/>
          <w:color w:val="000000" w:themeColor="text1"/>
          <w:kern w:val="0"/>
          <w:sz w:val="18"/>
          <w:szCs w:val="18"/>
        </w:rPr>
        <w:t>():</w:t>
      </w:r>
      <w:r w:rsidRPr="00846F58">
        <w:rPr>
          <w:rFonts w:ascii="Menlo" w:hAnsi="Menlo" w:cs="Menlo"/>
          <w:color w:val="000000" w:themeColor="text1"/>
          <w:kern w:val="0"/>
          <w:sz w:val="18"/>
          <w:szCs w:val="18"/>
        </w:rPr>
        <w:br/>
        <w:t xml:space="preserve">            </w:t>
      </w:r>
      <w:proofErr w:type="spellStart"/>
      <w:r w:rsidRPr="00846F58">
        <w:rPr>
          <w:rFonts w:ascii="Menlo" w:hAnsi="Menlo" w:cs="Menlo"/>
          <w:color w:val="000000" w:themeColor="text1"/>
          <w:kern w:val="0"/>
          <w:sz w:val="18"/>
          <w:szCs w:val="18"/>
        </w:rPr>
        <w:t>self.insert</w:t>
      </w:r>
      <w:proofErr w:type="spellEnd"/>
      <w:r w:rsidRPr="00846F58">
        <w:rPr>
          <w:rFonts w:ascii="Menlo" w:hAnsi="Menlo" w:cs="Menlo"/>
          <w:color w:val="000000" w:themeColor="text1"/>
          <w:kern w:val="0"/>
          <w:sz w:val="18"/>
          <w:szCs w:val="18"/>
        </w:rPr>
        <w:t>(page)</w:t>
      </w:r>
      <w:r w:rsidRPr="00846F58">
        <w:rPr>
          <w:rFonts w:ascii="Menlo" w:hAnsi="Menlo" w:cs="Menlo"/>
          <w:color w:val="000000" w:themeColor="text1"/>
          <w:kern w:val="0"/>
          <w:sz w:val="18"/>
          <w:szCs w:val="18"/>
        </w:rPr>
        <w:br/>
        <w:t xml:space="preserve">            </w:t>
      </w:r>
      <w:r w:rsidRPr="00846F58">
        <w:rPr>
          <w:rFonts w:ascii="Menlo" w:hAnsi="Menlo" w:cs="Menlo"/>
          <w:b/>
          <w:bCs/>
          <w:color w:val="000000" w:themeColor="text1"/>
          <w:kern w:val="0"/>
          <w:sz w:val="18"/>
          <w:szCs w:val="18"/>
        </w:rPr>
        <w:t xml:space="preserve">return </w:t>
      </w:r>
      <w:proofErr w:type="spellStart"/>
      <w:r w:rsidRPr="00846F58">
        <w:rPr>
          <w:rFonts w:ascii="Menlo" w:hAnsi="Menlo" w:cs="Menlo"/>
          <w:color w:val="000000" w:themeColor="text1"/>
          <w:kern w:val="0"/>
          <w:sz w:val="18"/>
          <w:szCs w:val="18"/>
        </w:rPr>
        <w:t>Result.repace</w:t>
      </w:r>
      <w:proofErr w:type="spellEnd"/>
      <w:r w:rsidRPr="00846F58">
        <w:rPr>
          <w:rFonts w:ascii="Menlo" w:hAnsi="Menlo" w:cs="Menlo"/>
          <w:color w:val="000000" w:themeColor="text1"/>
          <w:kern w:val="0"/>
          <w:sz w:val="18"/>
          <w:szCs w:val="18"/>
        </w:rPr>
        <w:br/>
        <w:t xml:space="preserve">        </w:t>
      </w:r>
      <w:r w:rsidRPr="00846F58">
        <w:rPr>
          <w:rFonts w:ascii="Menlo" w:hAnsi="Menlo" w:cs="Menlo"/>
          <w:b/>
          <w:bCs/>
          <w:color w:val="000000" w:themeColor="text1"/>
          <w:kern w:val="0"/>
          <w:sz w:val="18"/>
          <w:szCs w:val="18"/>
        </w:rPr>
        <w:t>else</w:t>
      </w:r>
      <w:r w:rsidRPr="00846F58">
        <w:rPr>
          <w:rFonts w:ascii="Menlo" w:hAnsi="Menlo" w:cs="Menlo"/>
          <w:color w:val="000000" w:themeColor="text1"/>
          <w:kern w:val="0"/>
          <w:sz w:val="18"/>
          <w:szCs w:val="18"/>
        </w:rPr>
        <w:t>:</w:t>
      </w:r>
      <w:r w:rsidRPr="00846F58">
        <w:rPr>
          <w:rFonts w:ascii="Menlo" w:hAnsi="Menlo" w:cs="Menlo"/>
          <w:color w:val="000000" w:themeColor="text1"/>
          <w:kern w:val="0"/>
          <w:sz w:val="18"/>
          <w:szCs w:val="18"/>
        </w:rPr>
        <w:br/>
        <w:t xml:space="preserve">            </w:t>
      </w:r>
      <w:proofErr w:type="spellStart"/>
      <w:r w:rsidRPr="00846F58">
        <w:rPr>
          <w:rFonts w:ascii="Menlo" w:hAnsi="Menlo" w:cs="Menlo"/>
          <w:color w:val="000000" w:themeColor="text1"/>
          <w:kern w:val="0"/>
          <w:sz w:val="18"/>
          <w:szCs w:val="18"/>
        </w:rPr>
        <w:t>self.move_pointer</w:t>
      </w:r>
      <w:proofErr w:type="spellEnd"/>
      <w:r w:rsidRPr="00846F58">
        <w:rPr>
          <w:rFonts w:ascii="Menlo" w:hAnsi="Menlo" w:cs="Menlo"/>
          <w:color w:val="000000" w:themeColor="text1"/>
          <w:kern w:val="0"/>
          <w:sz w:val="18"/>
          <w:szCs w:val="18"/>
        </w:rPr>
        <w:t>()</w:t>
      </w:r>
      <w:r w:rsidRPr="00846F58">
        <w:rPr>
          <w:rFonts w:ascii="Menlo" w:hAnsi="Menlo" w:cs="Menlo"/>
          <w:color w:val="000000" w:themeColor="text1"/>
          <w:kern w:val="0"/>
          <w:sz w:val="18"/>
          <w:szCs w:val="18"/>
        </w:rPr>
        <w:br/>
        <w:t xml:space="preserve">            </w:t>
      </w:r>
      <w:proofErr w:type="spellStart"/>
      <w:r w:rsidRPr="00846F58">
        <w:rPr>
          <w:rFonts w:ascii="Menlo" w:hAnsi="Menlo" w:cs="Menlo"/>
          <w:color w:val="000000" w:themeColor="text1"/>
          <w:kern w:val="0"/>
          <w:sz w:val="18"/>
          <w:szCs w:val="18"/>
        </w:rPr>
        <w:t>self.get</w:t>
      </w:r>
      <w:proofErr w:type="spellEnd"/>
      <w:r w:rsidRPr="00846F58">
        <w:rPr>
          <w:rFonts w:ascii="Menlo" w:hAnsi="Menlo" w:cs="Menlo"/>
          <w:color w:val="000000" w:themeColor="text1"/>
          <w:kern w:val="0"/>
          <w:sz w:val="18"/>
          <w:szCs w:val="18"/>
        </w:rPr>
        <w:t>(page)</w:t>
      </w:r>
    </w:p>
    <w:p w14:paraId="7F458B66" w14:textId="77777777" w:rsidR="00846F58" w:rsidRDefault="00846F58" w:rsidP="00846F5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Menlo" w:hAnsi="Menlo" w:cs="Menlo" w:hint="eastAsia"/>
          <w:color w:val="000000" w:themeColor="text1"/>
          <w:kern w:val="0"/>
          <w:sz w:val="18"/>
          <w:szCs w:val="18"/>
        </w:rPr>
      </w:pPr>
    </w:p>
    <w:p w14:paraId="4A67D97B" w14:textId="4B5114F6" w:rsidR="00846F58" w:rsidRPr="00846F58" w:rsidRDefault="00846F58" w:rsidP="00846F5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Menlo" w:hAnsi="Menlo" w:cs="Menlo"/>
          <w:color w:val="000000" w:themeColor="text1"/>
          <w:kern w:val="0"/>
          <w:sz w:val="18"/>
          <w:szCs w:val="18"/>
        </w:rPr>
      </w:pPr>
      <w:r>
        <w:rPr>
          <w:rFonts w:ascii="Menlo" w:hAnsi="Menlo" w:cs="Menlo" w:hint="eastAsia"/>
          <w:b/>
          <w:color w:val="000000" w:themeColor="text1"/>
          <w:kern w:val="0"/>
          <w:sz w:val="22"/>
          <w:szCs w:val="18"/>
        </w:rPr>
        <w:t>6</w:t>
      </w:r>
      <w:r>
        <w:rPr>
          <w:rFonts w:ascii="Menlo" w:hAnsi="Menlo" w:cs="Menlo" w:hint="eastAsia"/>
          <w:b/>
          <w:color w:val="000000" w:themeColor="text1"/>
          <w:kern w:val="0"/>
          <w:sz w:val="22"/>
          <w:szCs w:val="18"/>
        </w:rPr>
        <w:t>）</w:t>
      </w:r>
      <w:r w:rsidRPr="00846F58">
        <w:rPr>
          <w:rFonts w:ascii="Menlo" w:hAnsi="Menlo" w:cs="Menlo" w:hint="eastAsia"/>
          <w:b/>
          <w:color w:val="000000" w:themeColor="text1"/>
          <w:kern w:val="0"/>
          <w:sz w:val="22"/>
          <w:szCs w:val="18"/>
        </w:rPr>
        <w:t>对指定块号进行插入、替换函数。</w:t>
      </w:r>
      <w:r w:rsidRPr="00846F58">
        <w:rPr>
          <w:rFonts w:ascii="Menlo" w:hAnsi="Menlo" w:cs="Menlo"/>
          <w:b/>
          <w:color w:val="000000" w:themeColor="text1"/>
          <w:kern w:val="0"/>
          <w:sz w:val="22"/>
          <w:szCs w:val="18"/>
        </w:rPr>
        <w:br/>
      </w:r>
      <w:r w:rsidRPr="00846F58">
        <w:rPr>
          <w:rFonts w:ascii="Menlo" w:hAnsi="Menlo" w:cs="Menlo"/>
          <w:color w:val="000000" w:themeColor="text1"/>
          <w:kern w:val="0"/>
          <w:sz w:val="18"/>
          <w:szCs w:val="18"/>
        </w:rPr>
        <w:t xml:space="preserve">    </w:t>
      </w:r>
      <w:proofErr w:type="spellStart"/>
      <w:r w:rsidRPr="00846F58">
        <w:rPr>
          <w:rFonts w:ascii="Menlo" w:hAnsi="Menlo" w:cs="Menlo"/>
          <w:b/>
          <w:bCs/>
          <w:color w:val="000000" w:themeColor="text1"/>
          <w:kern w:val="0"/>
          <w:sz w:val="18"/>
          <w:szCs w:val="18"/>
        </w:rPr>
        <w:t>def</w:t>
      </w:r>
      <w:proofErr w:type="spellEnd"/>
      <w:r w:rsidRPr="00846F58">
        <w:rPr>
          <w:rFonts w:ascii="Menlo" w:hAnsi="Menlo" w:cs="Menlo"/>
          <w:b/>
          <w:bCs/>
          <w:color w:val="000000" w:themeColor="text1"/>
          <w:kern w:val="0"/>
          <w:sz w:val="18"/>
          <w:szCs w:val="18"/>
        </w:rPr>
        <w:t xml:space="preserve"> </w:t>
      </w:r>
      <w:r w:rsidRPr="00846F58">
        <w:rPr>
          <w:rFonts w:ascii="Menlo" w:hAnsi="Menlo" w:cs="Menlo"/>
          <w:color w:val="000000" w:themeColor="text1"/>
          <w:kern w:val="0"/>
          <w:sz w:val="18"/>
          <w:szCs w:val="18"/>
        </w:rPr>
        <w:t>insert(self, page):</w:t>
      </w:r>
      <w:r w:rsidRPr="00846F58">
        <w:rPr>
          <w:rFonts w:ascii="Menlo" w:hAnsi="Menlo" w:cs="Menlo"/>
          <w:color w:val="000000" w:themeColor="text1"/>
          <w:kern w:val="0"/>
          <w:sz w:val="18"/>
          <w:szCs w:val="18"/>
        </w:rPr>
        <w:br/>
        <w:t xml:space="preserve">        </w:t>
      </w:r>
      <w:proofErr w:type="spellStart"/>
      <w:r w:rsidRPr="00846F58">
        <w:rPr>
          <w:rFonts w:ascii="Menlo" w:hAnsi="Menlo" w:cs="Menlo"/>
          <w:color w:val="000000" w:themeColor="text1"/>
          <w:kern w:val="0"/>
          <w:sz w:val="18"/>
          <w:szCs w:val="18"/>
        </w:rPr>
        <w:t>self.pages</w:t>
      </w:r>
      <w:proofErr w:type="spellEnd"/>
      <w:r w:rsidRPr="00846F58">
        <w:rPr>
          <w:rFonts w:ascii="Menlo" w:hAnsi="Menlo" w:cs="Menlo"/>
          <w:color w:val="000000" w:themeColor="text1"/>
          <w:kern w:val="0"/>
          <w:sz w:val="18"/>
          <w:szCs w:val="18"/>
        </w:rPr>
        <w:t>[</w:t>
      </w:r>
      <w:proofErr w:type="spellStart"/>
      <w:r w:rsidRPr="00846F58">
        <w:rPr>
          <w:rFonts w:ascii="Menlo" w:hAnsi="Menlo" w:cs="Menlo"/>
          <w:color w:val="000000" w:themeColor="text1"/>
          <w:kern w:val="0"/>
          <w:sz w:val="18"/>
          <w:szCs w:val="18"/>
        </w:rPr>
        <w:t>self.pointer</w:t>
      </w:r>
      <w:proofErr w:type="spellEnd"/>
      <w:r w:rsidRPr="00846F58">
        <w:rPr>
          <w:rFonts w:ascii="Menlo" w:hAnsi="Menlo" w:cs="Menlo"/>
          <w:color w:val="000000" w:themeColor="text1"/>
          <w:kern w:val="0"/>
          <w:sz w:val="18"/>
          <w:szCs w:val="18"/>
        </w:rPr>
        <w:t xml:space="preserve">] = </w:t>
      </w:r>
      <w:proofErr w:type="spellStart"/>
      <w:r w:rsidRPr="00846F58">
        <w:rPr>
          <w:rFonts w:ascii="Menlo" w:hAnsi="Menlo" w:cs="Menlo"/>
          <w:color w:val="000000" w:themeColor="text1"/>
          <w:kern w:val="0"/>
          <w:sz w:val="18"/>
          <w:szCs w:val="18"/>
        </w:rPr>
        <w:t>PageStatus</w:t>
      </w:r>
      <w:proofErr w:type="spellEnd"/>
      <w:r w:rsidRPr="00846F58">
        <w:rPr>
          <w:rFonts w:ascii="Menlo" w:hAnsi="Menlo" w:cs="Menlo"/>
          <w:color w:val="000000" w:themeColor="text1"/>
          <w:kern w:val="0"/>
          <w:sz w:val="18"/>
          <w:szCs w:val="18"/>
        </w:rPr>
        <w:t>(page)</w:t>
      </w:r>
      <w:r w:rsidRPr="00846F58">
        <w:rPr>
          <w:rFonts w:ascii="Menlo" w:hAnsi="Menlo" w:cs="Menlo"/>
          <w:color w:val="000000" w:themeColor="text1"/>
          <w:kern w:val="0"/>
          <w:sz w:val="18"/>
          <w:szCs w:val="18"/>
        </w:rPr>
        <w:br/>
        <w:t xml:space="preserve">        </w:t>
      </w:r>
      <w:proofErr w:type="spellStart"/>
      <w:r w:rsidRPr="00846F58">
        <w:rPr>
          <w:rFonts w:ascii="Menlo" w:hAnsi="Menlo" w:cs="Menlo"/>
          <w:color w:val="000000" w:themeColor="text1"/>
          <w:kern w:val="0"/>
          <w:sz w:val="18"/>
          <w:szCs w:val="18"/>
        </w:rPr>
        <w:t>self.move_pointer</w:t>
      </w:r>
      <w:proofErr w:type="spellEnd"/>
      <w:r w:rsidRPr="00846F58">
        <w:rPr>
          <w:rFonts w:ascii="Menlo" w:hAnsi="Menlo" w:cs="Menlo"/>
          <w:color w:val="000000" w:themeColor="text1"/>
          <w:kern w:val="0"/>
          <w:sz w:val="18"/>
          <w:szCs w:val="18"/>
        </w:rPr>
        <w:t>()</w:t>
      </w:r>
    </w:p>
    <w:p w14:paraId="0C2B48A0" w14:textId="77777777" w:rsidR="00846F58" w:rsidRPr="00846F58" w:rsidRDefault="00846F58" w:rsidP="00846F58">
      <w:pPr>
        <w:spacing w:beforeLines="50" w:before="156" w:afterLines="50" w:after="156" w:line="400" w:lineRule="exact"/>
        <w:rPr>
          <w:rFonts w:hint="eastAsia"/>
          <w:b/>
          <w:color w:val="000000" w:themeColor="text1"/>
          <w:sz w:val="24"/>
        </w:rPr>
      </w:pPr>
    </w:p>
    <w:p w14:paraId="3BBBA447" w14:textId="655553AF" w:rsidR="00846F58" w:rsidRPr="00846F58" w:rsidRDefault="00806571" w:rsidP="00846F58">
      <w:pPr>
        <w:spacing w:beforeLines="50" w:before="156" w:afterLines="50" w:after="156" w:line="400" w:lineRule="exact"/>
        <w:rPr>
          <w:rFonts w:hint="eastAsia"/>
          <w:b/>
          <w:color w:val="000000" w:themeColor="text1"/>
          <w:sz w:val="32"/>
          <w:szCs w:val="32"/>
        </w:rPr>
      </w:pPr>
      <w:r>
        <w:rPr>
          <w:rFonts w:hint="eastAsia"/>
          <w:b/>
          <w:noProof/>
          <w:color w:val="000000" w:themeColor="text1"/>
          <w:sz w:val="24"/>
        </w:rPr>
        <w:lastRenderedPageBreak/>
        <mc:AlternateContent>
          <mc:Choice Requires="wpg">
            <w:drawing>
              <wp:anchor distT="0" distB="0" distL="114300" distR="114300" simplePos="0" relativeHeight="251682816" behindDoc="0" locked="0" layoutInCell="1" allowOverlap="1" wp14:anchorId="157854A4" wp14:editId="01D0C91B">
                <wp:simplePos x="0" y="0"/>
                <wp:positionH relativeFrom="column">
                  <wp:posOffset>342265</wp:posOffset>
                </wp:positionH>
                <wp:positionV relativeFrom="paragraph">
                  <wp:posOffset>494665</wp:posOffset>
                </wp:positionV>
                <wp:extent cx="4158615" cy="5246370"/>
                <wp:effectExtent l="0" t="0" r="6985" b="11430"/>
                <wp:wrapTopAndBottom/>
                <wp:docPr id="133" name="组 133"/>
                <wp:cNvGraphicFramePr/>
                <a:graphic xmlns:a="http://schemas.openxmlformats.org/drawingml/2006/main">
                  <a:graphicData uri="http://schemas.microsoft.com/office/word/2010/wordprocessingGroup">
                    <wpg:wgp>
                      <wpg:cNvGrpSpPr/>
                      <wpg:grpSpPr>
                        <a:xfrm>
                          <a:off x="0" y="0"/>
                          <a:ext cx="4158615" cy="5246370"/>
                          <a:chOff x="0" y="0"/>
                          <a:chExt cx="4158742" cy="5246370"/>
                        </a:xfrm>
                      </wpg:grpSpPr>
                      <pic:pic xmlns:pic="http://schemas.openxmlformats.org/drawingml/2006/picture">
                        <pic:nvPicPr>
                          <pic:cNvPr id="129" name="图片 129"/>
                          <pic:cNvPicPr>
                            <a:picLocks noChangeAspect="1"/>
                          </pic:cNvPicPr>
                        </pic:nvPicPr>
                        <pic:blipFill>
                          <a:blip r:embed="rId54">
                            <a:extLst>
                              <a:ext uri="{28A0092B-C50C-407E-A947-70E740481C1C}">
                                <a14:useLocalDpi xmlns:a14="http://schemas.microsoft.com/office/drawing/2010/main" val="0"/>
                              </a:ext>
                            </a:extLst>
                          </a:blip>
                          <a:stretch>
                            <a:fillRect/>
                          </a:stretch>
                        </pic:blipFill>
                        <pic:spPr>
                          <a:xfrm>
                            <a:off x="0" y="0"/>
                            <a:ext cx="1821815" cy="5246370"/>
                          </a:xfrm>
                          <a:prstGeom prst="rect">
                            <a:avLst/>
                          </a:prstGeom>
                        </pic:spPr>
                      </pic:pic>
                      <pic:pic xmlns:pic="http://schemas.openxmlformats.org/drawingml/2006/picture">
                        <pic:nvPicPr>
                          <pic:cNvPr id="132" name="图片 132"/>
                          <pic:cNvPicPr>
                            <a:picLocks noChangeAspect="1"/>
                          </pic:cNvPicPr>
                        </pic:nvPicPr>
                        <pic:blipFill>
                          <a:blip r:embed="rId55">
                            <a:extLst>
                              <a:ext uri="{28A0092B-C50C-407E-A947-70E740481C1C}">
                                <a14:useLocalDpi xmlns:a14="http://schemas.microsoft.com/office/drawing/2010/main" val="0"/>
                              </a:ext>
                            </a:extLst>
                          </a:blip>
                          <a:stretch>
                            <a:fillRect/>
                          </a:stretch>
                        </pic:blipFill>
                        <pic:spPr>
                          <a:xfrm>
                            <a:off x="2404872" y="0"/>
                            <a:ext cx="1753870" cy="2777490"/>
                          </a:xfrm>
                          <a:prstGeom prst="rect">
                            <a:avLst/>
                          </a:prstGeom>
                        </pic:spPr>
                      </pic:pic>
                    </wpg:wgp>
                  </a:graphicData>
                </a:graphic>
              </wp:anchor>
            </w:drawing>
          </mc:Choice>
          <mc:Fallback>
            <w:pict>
              <v:group w14:anchorId="78ACFB59" id="组 133" o:spid="_x0000_s1026" style="position:absolute;left:0;text-align:left;margin-left:26.95pt;margin-top:38.95pt;width:327.45pt;height:413.1pt;z-index:251682816" coordsize="4158742,524637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129" o:spid="_x0000_s1027" type="#_x0000_t75" style="position:absolute;width:1821815;height:524637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MDr&#10;0PHCAAAA3AAAAA8AAABkcnMvZG93bnJldi54bWxET0trwkAQvhf8D8sI3urGYEWjq0jRtodefN2H&#10;7CQbzM6m2VWTf98tFLzNx/ec1aaztbhT6yvHCibjBARx7nTFpYLzaf86B+EDssbaMSnoycNmPXhZ&#10;Yabdgw90P4ZSxBD2GSowITSZlD43ZNGPXUMcucK1FkOEbSl1i48YbmuZJslMWqw4Nhhs6N1Qfj3e&#10;rIK39PL98bOb7j9tfpoXfdfPCtMrNRp22yWIQF14iv/dXzrOTxfw90y8QK5/AQ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DA69DxwgAAANwAAAAPAAAAAAAAAAAAAAAAAJwCAABk&#10;cnMvZG93bnJldi54bWxQSwUGAAAAAAQABAD3AAAAiwMAAAAA&#10;">
                  <v:imagedata r:id="rId56" o:title=""/>
                  <v:path arrowok="t"/>
                </v:shape>
                <v:shape id="图片 132" o:spid="_x0000_s1028" type="#_x0000_t75" style="position:absolute;left:2404872;width:1753870;height:277749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">
                  <v:imagedata r:id="rId57" o:title=""/>
                  <v:path arrowok="t"/>
                </v:shape>
                <w10:wrap type="topAndBottom"/>
              </v:group>
            </w:pict>
          </mc:Fallback>
        </mc:AlternateContent>
      </w:r>
      <w:r w:rsidR="00846F58" w:rsidRPr="00846F58">
        <w:rPr>
          <w:rFonts w:hint="eastAsia"/>
          <w:b/>
          <w:color w:val="000000" w:themeColor="text1"/>
          <w:sz w:val="24"/>
        </w:rPr>
        <w:t>4</w:t>
      </w:r>
      <w:r w:rsidR="00846F58" w:rsidRPr="00846F58">
        <w:rPr>
          <w:rFonts w:hint="eastAsia"/>
          <w:b/>
          <w:color w:val="000000" w:themeColor="text1"/>
          <w:sz w:val="24"/>
        </w:rPr>
        <w:t>、测试数据与结果分析</w:t>
      </w:r>
    </w:p>
    <w:p w14:paraId="1451A009" w14:textId="32C0E4A8" w:rsidR="00D2650F" w:rsidRPr="00340E64" w:rsidRDefault="00D2650F" w:rsidP="00C60D48">
      <w:pPr>
        <w:spacing w:line="400" w:lineRule="exact"/>
        <w:rPr>
          <w:rFonts w:hint="eastAsia"/>
          <w:color w:val="FF0000"/>
          <w:sz w:val="24"/>
        </w:rPr>
      </w:pPr>
    </w:p>
    <w:p w14:paraId="752D71A4" w14:textId="77777777" w:rsidR="00C60D48" w:rsidRPr="00340E64" w:rsidRDefault="00C60D48" w:rsidP="00C60D48">
      <w:pPr>
        <w:spacing w:beforeLines="50" w:before="156" w:afterLines="50" w:after="156" w:line="400" w:lineRule="exact"/>
        <w:rPr>
          <w:rFonts w:hint="eastAsia"/>
          <w:b/>
          <w:sz w:val="32"/>
          <w:szCs w:val="32"/>
        </w:rPr>
      </w:pPr>
      <w:r w:rsidRPr="00340E64">
        <w:rPr>
          <w:rFonts w:hint="eastAsia"/>
          <w:b/>
          <w:sz w:val="32"/>
          <w:szCs w:val="32"/>
        </w:rPr>
        <w:t>四、实验总结</w:t>
      </w:r>
      <w:r w:rsidRPr="00340E64">
        <w:rPr>
          <w:rFonts w:hint="eastAsia"/>
          <w:b/>
          <w:sz w:val="32"/>
          <w:szCs w:val="32"/>
        </w:rPr>
        <w:t xml:space="preserve"> </w:t>
      </w:r>
    </w:p>
    <w:p w14:paraId="65766494" w14:textId="26CB3F56" w:rsidR="00C60D48" w:rsidRDefault="00552525" w:rsidP="00552525">
      <w:pPr>
        <w:adjustRightInd w:val="0"/>
        <w:snapToGrid w:val="0"/>
        <w:spacing w:line="360" w:lineRule="auto"/>
        <w:ind w:firstLineChars="200" w:firstLine="480"/>
        <w:rPr>
          <w:rFonts w:ascii="宋体" w:cs="宋体" w:hint="eastAsia"/>
          <w:kern w:val="0"/>
          <w:sz w:val="24"/>
        </w:rPr>
      </w:pPr>
      <w:r w:rsidRPr="00552525">
        <w:rPr>
          <w:rFonts w:ascii="宋体" w:cs="宋体" w:hint="eastAsia"/>
          <w:kern w:val="0"/>
          <w:sz w:val="24"/>
        </w:rPr>
        <w:t>通过</w:t>
      </w:r>
      <w:r>
        <w:rPr>
          <w:rFonts w:ascii="宋体" w:cs="宋体" w:hint="eastAsia"/>
          <w:kern w:val="0"/>
          <w:sz w:val="24"/>
        </w:rPr>
        <w:t>本次实验，我深刻理解了Clock算法的基本原理，巩固了理论课上所学的知识。本次实验最重要的一部分是实现一个循环队列，实验中我选择使用数组的方式模拟循环队列。同时我使用递归的方式在循环队列中进行所需块的检测、插入、替换。</w:t>
      </w:r>
      <w:r w:rsidR="004C67F9">
        <w:rPr>
          <w:rFonts w:ascii="宋体" w:cs="宋体" w:hint="eastAsia"/>
          <w:kern w:val="0"/>
          <w:sz w:val="24"/>
        </w:rPr>
        <w:t>在实验的过程中，要注意每一个细节都应当进行充分的考虑，否则便会出现严重的差错。这也是本次试验的难点之一。</w:t>
      </w:r>
      <w:r>
        <w:rPr>
          <w:rFonts w:ascii="宋体" w:cs="宋体" w:hint="eastAsia"/>
          <w:kern w:val="0"/>
          <w:sz w:val="24"/>
        </w:rPr>
        <w:t>经历这次试验，</w:t>
      </w:r>
      <w:r w:rsidR="004C67F9">
        <w:rPr>
          <w:rFonts w:ascii="宋体" w:cs="宋体" w:hint="eastAsia"/>
          <w:kern w:val="0"/>
          <w:sz w:val="24"/>
        </w:rPr>
        <w:t>对我的算法与编码能力有了进一步的提升，受益匪浅。</w:t>
      </w:r>
    </w:p>
    <w:p w14:paraId="43CAA3AA" w14:textId="45F7D801" w:rsidR="004C67F9" w:rsidRPr="00552525" w:rsidRDefault="004C67F9" w:rsidP="00552525">
      <w:pPr>
        <w:adjustRightInd w:val="0"/>
        <w:snapToGrid w:val="0"/>
        <w:spacing w:line="360" w:lineRule="auto"/>
        <w:ind w:firstLineChars="200" w:firstLine="480"/>
        <w:rPr>
          <w:rFonts w:ascii="宋体" w:cs="宋体" w:hint="eastAsia"/>
          <w:kern w:val="0"/>
          <w:sz w:val="24"/>
        </w:rPr>
      </w:pPr>
      <w:r>
        <w:rPr>
          <w:rFonts w:ascii="宋体" w:cs="宋体" w:hint="eastAsia"/>
          <w:kern w:val="0"/>
          <w:sz w:val="24"/>
        </w:rPr>
        <w:t>同时，经历本次试验后，我对操作系统中</w:t>
      </w:r>
      <w:r>
        <w:rPr>
          <w:rFonts w:ascii="宋体" w:hAnsi="宋体" w:hint="eastAsia"/>
          <w:sz w:val="24"/>
        </w:rPr>
        <w:t>虚拟存储,页面置换</w:t>
      </w:r>
      <w:r>
        <w:rPr>
          <w:rFonts w:ascii="宋体" w:hAnsi="宋体" w:hint="eastAsia"/>
          <w:sz w:val="24"/>
        </w:rPr>
        <w:t>等等算法与实现有了更加深入的理解，原本感觉生涩难懂的课本概念也变得容易了许多。总而言之，经历了</w:t>
      </w:r>
      <w:r>
        <w:rPr>
          <w:rFonts w:ascii="宋体" w:hAnsi="宋体" w:hint="eastAsia"/>
          <w:sz w:val="24"/>
        </w:rPr>
        <w:lastRenderedPageBreak/>
        <w:t>本次试验，</w:t>
      </w:r>
      <w:r w:rsidR="00CD1A74">
        <w:rPr>
          <w:rFonts w:ascii="宋体" w:hAnsi="宋体" w:hint="eastAsia"/>
          <w:sz w:val="24"/>
        </w:rPr>
        <w:t>使我</w:t>
      </w:r>
      <w:r w:rsidR="00CD1A74">
        <w:rPr>
          <w:rFonts w:hint="eastAsia"/>
          <w:sz w:val="24"/>
        </w:rPr>
        <w:t>有了很大的收获。</w:t>
      </w:r>
    </w:p>
    <w:p w14:paraId="09FD7A2E" w14:textId="77777777" w:rsidR="00C60D48" w:rsidRDefault="00C60D48" w:rsidP="00C60D48">
      <w:pPr>
        <w:spacing w:beforeLines="50" w:before="156" w:afterLines="50" w:after="156" w:line="400" w:lineRule="exact"/>
        <w:rPr>
          <w:rFonts w:hint="eastAsia"/>
          <w:b/>
          <w:sz w:val="32"/>
          <w:szCs w:val="32"/>
        </w:rPr>
      </w:pPr>
      <w:r w:rsidRPr="00D0078D">
        <w:rPr>
          <w:rFonts w:hint="eastAsia"/>
          <w:b/>
          <w:sz w:val="32"/>
          <w:szCs w:val="32"/>
        </w:rPr>
        <w:t>参考文献</w:t>
      </w:r>
    </w:p>
    <w:p w14:paraId="23F376E5" w14:textId="32619A59" w:rsidR="00364227" w:rsidRPr="00CD1A74" w:rsidRDefault="00CD1A74" w:rsidP="00C60D48">
      <w:pPr>
        <w:spacing w:beforeLines="50" w:before="156" w:afterLines="50" w:after="156" w:line="400" w:lineRule="exact"/>
        <w:rPr>
          <w:rFonts w:ascii="宋体" w:hAnsi="宋体" w:hint="eastAsia"/>
          <w:bCs/>
          <w:color w:val="000000"/>
          <w:kern w:val="36"/>
          <w:sz w:val="24"/>
        </w:rPr>
      </w:pPr>
      <w:r>
        <w:rPr>
          <w:rFonts w:ascii="宋体" w:hAnsi="宋体" w:hint="eastAsia"/>
          <w:bCs/>
          <w:color w:val="000000"/>
          <w:kern w:val="36"/>
          <w:sz w:val="24"/>
        </w:rPr>
        <w:t>1、</w:t>
      </w:r>
      <w:proofErr w:type="spellStart"/>
      <w:r w:rsidR="00364227" w:rsidRPr="00CD1A74">
        <w:rPr>
          <w:rFonts w:ascii="宋体" w:hAnsi="宋体"/>
          <w:bCs/>
          <w:color w:val="000000"/>
          <w:kern w:val="36"/>
          <w:sz w:val="24"/>
        </w:rPr>
        <w:t>Clock_pro</w:t>
      </w:r>
      <w:proofErr w:type="spellEnd"/>
      <w:r w:rsidR="00364227" w:rsidRPr="00CD1A74">
        <w:rPr>
          <w:rFonts w:ascii="宋体" w:hAnsi="宋体"/>
          <w:bCs/>
          <w:color w:val="000000"/>
          <w:kern w:val="36"/>
          <w:sz w:val="24"/>
        </w:rPr>
        <w:t>算法描述</w:t>
      </w:r>
    </w:p>
    <w:p w14:paraId="60DD3AD3" w14:textId="2DF4D09A" w:rsidR="00364227" w:rsidRPr="00CD1A74" w:rsidRDefault="00364227" w:rsidP="00CD1A74">
      <w:pPr>
        <w:spacing w:beforeLines="50" w:before="156" w:afterLines="50" w:after="156" w:line="400" w:lineRule="exact"/>
        <w:ind w:firstLineChars="177" w:firstLine="425"/>
        <w:rPr>
          <w:rFonts w:ascii="宋体" w:hAnsi="宋体" w:hint="eastAsia"/>
          <w:bCs/>
          <w:color w:val="000000"/>
          <w:kern w:val="36"/>
          <w:sz w:val="24"/>
        </w:rPr>
      </w:pPr>
      <w:r w:rsidRPr="00CD1A74">
        <w:rPr>
          <w:rFonts w:ascii="宋体" w:hAnsi="宋体"/>
          <w:bCs/>
          <w:color w:val="000000"/>
          <w:kern w:val="36"/>
          <w:sz w:val="24"/>
        </w:rPr>
        <w:t>http://blog.csdn.net/hs794502825/article/details/9123469</w:t>
      </w:r>
    </w:p>
    <w:p w14:paraId="2C92C2C5" w14:textId="77777777" w:rsidR="00CD1A74" w:rsidRDefault="00CD1A74" w:rsidP="00CD1A74">
      <w:pPr>
        <w:spacing w:beforeLines="50" w:before="156" w:afterLines="50" w:after="156" w:line="400" w:lineRule="exact"/>
        <w:rPr>
          <w:rFonts w:ascii="宋体" w:hAnsi="宋体" w:hint="eastAsia"/>
          <w:kern w:val="1"/>
          <w:sz w:val="24"/>
        </w:rPr>
      </w:pPr>
      <w:r>
        <w:rPr>
          <w:rFonts w:ascii="宋体" w:hAnsi="宋体" w:hint="eastAsia"/>
          <w:kern w:val="1"/>
          <w:sz w:val="24"/>
        </w:rPr>
        <w:t>2、数据结构（C语言版）严蔚敏、吴伟民编著 清华大学出版社</w:t>
      </w:r>
    </w:p>
    <w:p w14:paraId="1546C879" w14:textId="77777777" w:rsidR="00CD1A74" w:rsidRPr="00F66A0B" w:rsidRDefault="00CD1A74" w:rsidP="00CD1A74">
      <w:pPr>
        <w:spacing w:beforeLines="50" w:before="156" w:afterLines="50" w:after="156" w:line="400" w:lineRule="exact"/>
        <w:rPr>
          <w:rFonts w:ascii="宋体" w:hAnsi="宋体" w:hint="eastAsia"/>
          <w:kern w:val="1"/>
          <w:sz w:val="24"/>
        </w:rPr>
      </w:pPr>
      <w:r>
        <w:rPr>
          <w:rFonts w:ascii="宋体" w:hAnsi="宋体" w:hint="eastAsia"/>
          <w:kern w:val="1"/>
          <w:sz w:val="24"/>
        </w:rPr>
        <w:t>3、</w:t>
      </w:r>
      <w:r w:rsidRPr="008765D1">
        <w:rPr>
          <w:rFonts w:ascii="宋体" w:hAnsi="宋体" w:hint="eastAsia"/>
          <w:kern w:val="1"/>
          <w:sz w:val="24"/>
        </w:rPr>
        <w:t>O'Reilly：深入浅出 Python（中文版） [美] 巴里（Barry P.） 著；林琪 等 译</w:t>
      </w:r>
    </w:p>
    <w:p w14:paraId="578599AE" w14:textId="77777777" w:rsidR="00CD1A74" w:rsidRPr="008765D1" w:rsidRDefault="00CD1A74" w:rsidP="00CD1A74">
      <w:pPr>
        <w:spacing w:beforeLines="50" w:before="156" w:afterLines="50" w:after="156" w:line="400" w:lineRule="exact"/>
        <w:rPr>
          <w:rFonts w:hint="eastAsia"/>
          <w:sz w:val="24"/>
        </w:rPr>
      </w:pPr>
      <w:r>
        <w:rPr>
          <w:rFonts w:ascii="宋体" w:hAnsi="宋体" w:hint="eastAsia"/>
          <w:kern w:val="1"/>
          <w:sz w:val="24"/>
        </w:rPr>
        <w:t>4、</w:t>
      </w:r>
      <w:r>
        <w:rPr>
          <w:rFonts w:hint="eastAsia"/>
          <w:sz w:val="24"/>
        </w:rPr>
        <w:t>操作系统</w:t>
      </w:r>
      <w:r w:rsidRPr="00DF2A6D">
        <w:rPr>
          <w:rFonts w:hint="eastAsia"/>
          <w:sz w:val="24"/>
        </w:rPr>
        <w:t>课件</w:t>
      </w:r>
    </w:p>
    <w:p w14:paraId="5A40ABF6" w14:textId="460D7773" w:rsidR="00C60D48" w:rsidRDefault="00CD1A74" w:rsidP="00C60D48">
      <w:pPr>
        <w:spacing w:line="400" w:lineRule="exact"/>
        <w:rPr>
          <w:rFonts w:hint="eastAsia"/>
          <w:sz w:val="24"/>
        </w:rPr>
      </w:pPr>
      <w:r>
        <w:rPr>
          <w:rFonts w:hint="eastAsia"/>
          <w:sz w:val="24"/>
        </w:rPr>
        <w:t>5</w:t>
      </w:r>
      <w:r>
        <w:rPr>
          <w:rFonts w:hint="eastAsia"/>
          <w:sz w:val="24"/>
        </w:rPr>
        <w:t>、</w:t>
      </w:r>
      <w:r w:rsidRPr="00CD1A74">
        <w:rPr>
          <w:rFonts w:hint="eastAsia"/>
          <w:sz w:val="24"/>
        </w:rPr>
        <w:t>操作系统虚拟内存中的四种典型页替换算法</w:t>
      </w:r>
      <w:r w:rsidRPr="00CD1A74">
        <w:rPr>
          <w:rFonts w:hint="eastAsia"/>
          <w:sz w:val="24"/>
        </w:rPr>
        <w:t>(</w:t>
      </w:r>
      <w:proofErr w:type="spellStart"/>
      <w:r w:rsidRPr="00CD1A74">
        <w:rPr>
          <w:rFonts w:hint="eastAsia"/>
          <w:sz w:val="24"/>
        </w:rPr>
        <w:t>OPT,LRU,FIFO,Clock</w:t>
      </w:r>
      <w:proofErr w:type="spellEnd"/>
      <w:r w:rsidRPr="00CD1A74">
        <w:rPr>
          <w:rFonts w:hint="eastAsia"/>
          <w:sz w:val="24"/>
        </w:rPr>
        <w:t>)</w:t>
      </w:r>
    </w:p>
    <w:p w14:paraId="50501AE3" w14:textId="6BCA7B62" w:rsidR="00CD1A74" w:rsidRPr="00C522BD" w:rsidRDefault="00CD1A74" w:rsidP="00CD1A74">
      <w:pPr>
        <w:spacing w:line="400" w:lineRule="exact"/>
        <w:ind w:firstLineChars="177" w:firstLine="425"/>
        <w:rPr>
          <w:rFonts w:hint="eastAsia"/>
          <w:sz w:val="24"/>
        </w:rPr>
      </w:pPr>
      <w:r w:rsidRPr="00CD1A74">
        <w:rPr>
          <w:sz w:val="24"/>
        </w:rPr>
        <w:t>http://blog.csdn.net/wanghao109/article/details/13003479</w:t>
      </w:r>
    </w:p>
    <w:p w14:paraId="7E11F05A" w14:textId="0A42C829" w:rsidR="00CA130D" w:rsidRPr="00D63B29" w:rsidRDefault="00CA130D" w:rsidP="00D63B29">
      <w:pPr>
        <w:spacing w:beforeLines="50" w:before="156" w:afterLines="100" w:after="312" w:line="360" w:lineRule="auto"/>
        <w:rPr>
          <w:color w:val="FF0000"/>
          <w:sz w:val="24"/>
        </w:rPr>
      </w:pPr>
    </w:p>
    <w:sectPr w:rsidR="00CA130D" w:rsidRPr="00D63B29" w:rsidSect="000539A9">
      <w:footerReference w:type="even" r:id="rId58"/>
      <w:footerReference w:type="default" r:id="rId59"/>
      <w:pgSz w:w="11906" w:h="16838"/>
      <w:pgMar w:top="1418" w:right="1418" w:bottom="1418" w:left="1474" w:header="851" w:footer="992" w:gutter="0"/>
      <w:pgNumType w:fmt="numberInDash" w:start="1"/>
      <w:cols w:space="425"/>
      <w:docGrid w:type="linesAndChar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98F04DC" w14:textId="77777777" w:rsidR="00D91A7B" w:rsidRDefault="00D91A7B">
      <w:r>
        <w:separator/>
      </w:r>
    </w:p>
  </w:endnote>
  <w:endnote w:type="continuationSeparator" w:id="0">
    <w:p w14:paraId="51CFCDFE" w14:textId="77777777" w:rsidR="00D91A7B" w:rsidRDefault="00D91A7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宋体">
    <w:charset w:val="86"/>
    <w:family w:val="auto"/>
    <w:pitch w:val="variable"/>
    <w:sig w:usb0="00000003" w:usb1="288F0000" w:usb2="00000016" w:usb3="00000000" w:csb0="00040001" w:csb1="00000000"/>
  </w:font>
  <w:font w:name="华文楷体">
    <w:charset w:val="86"/>
    <w:family w:val="auto"/>
    <w:pitch w:val="variable"/>
    <w:sig w:usb0="80000287" w:usb1="280F3C52" w:usb2="00000016" w:usb3="00000000" w:csb0="0004001F" w:csb1="00000000"/>
  </w:font>
  <w:font w:name="黑体">
    <w:charset w:val="86"/>
    <w:family w:val="auto"/>
    <w:pitch w:val="variable"/>
    <w:sig w:usb0="800002BF" w:usb1="38CF7CFA" w:usb2="00000016" w:usb3="00000000" w:csb0="00040001" w:csb1="00000000"/>
  </w:font>
  <w:font w:name="Courier 10 Pitch">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Menlo">
    <w:panose1 w:val="020B0609030804020204"/>
    <w:charset w:val="00"/>
    <w:family w:val="auto"/>
    <w:pitch w:val="variable"/>
    <w:sig w:usb0="E60022FF" w:usb1="D200F9FB" w:usb2="02000028" w:usb3="00000000" w:csb0="000001DF" w:csb1="00000000"/>
  </w:font>
  <w:font w:name="Arial">
    <w:panose1 w:val="020B0604020202020204"/>
    <w:charset w:val="00"/>
    <w:family w:val="auto"/>
    <w:pitch w:val="variable"/>
    <w:sig w:usb0="E0002AFF" w:usb1="C0007843"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B4C82C" w14:textId="77777777" w:rsidR="00552525" w:rsidRDefault="00552525" w:rsidP="00D4733B">
    <w:pPr>
      <w:pStyle w:val="a5"/>
      <w:framePr w:wrap="around" w:vAnchor="text" w:hAnchor="margin" w:xAlign="center" w:y="1"/>
      <w:rPr>
        <w:rStyle w:val="a6"/>
      </w:rPr>
    </w:pPr>
    <w:r>
      <w:rPr>
        <w:rStyle w:val="a6"/>
      </w:rPr>
      <w:fldChar w:fldCharType="begin"/>
    </w:r>
    <w:r>
      <w:rPr>
        <w:rStyle w:val="a6"/>
      </w:rPr>
      <w:instrText xml:space="preserve">PAGE  </w:instrText>
    </w:r>
    <w:r>
      <w:rPr>
        <w:rStyle w:val="a6"/>
      </w:rPr>
      <w:fldChar w:fldCharType="end"/>
    </w:r>
  </w:p>
  <w:p w14:paraId="7C703325" w14:textId="77777777" w:rsidR="00552525" w:rsidRDefault="00552525">
    <w:pPr>
      <w:pStyle w:val="a5"/>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4E6996" w14:textId="77777777" w:rsidR="00552525" w:rsidRDefault="00552525" w:rsidP="00D4733B">
    <w:pPr>
      <w:pStyle w:val="a5"/>
      <w:framePr w:wrap="around" w:vAnchor="text" w:hAnchor="margin" w:xAlign="center" w:y="1"/>
      <w:rPr>
        <w:rStyle w:val="a6"/>
      </w:rPr>
    </w:pPr>
    <w:r>
      <w:rPr>
        <w:rStyle w:val="a6"/>
      </w:rPr>
      <w:fldChar w:fldCharType="begin"/>
    </w:r>
    <w:r>
      <w:rPr>
        <w:rStyle w:val="a6"/>
      </w:rPr>
      <w:instrText xml:space="preserve">PAGE  </w:instrText>
    </w:r>
    <w:r>
      <w:rPr>
        <w:rStyle w:val="a6"/>
      </w:rPr>
      <w:fldChar w:fldCharType="separate"/>
    </w:r>
    <w:r w:rsidR="00BD3074">
      <w:rPr>
        <w:rStyle w:val="a6"/>
        <w:noProof/>
      </w:rPr>
      <w:t>- 2 -</w:t>
    </w:r>
    <w:r>
      <w:rPr>
        <w:rStyle w:val="a6"/>
      </w:rPr>
      <w:fldChar w:fldCharType="end"/>
    </w:r>
  </w:p>
  <w:p w14:paraId="60357954" w14:textId="77777777" w:rsidR="00552525" w:rsidRDefault="00552525">
    <w:pPr>
      <w:pStyle w:val="a5"/>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9686CD5" w14:textId="77777777" w:rsidR="00D91A7B" w:rsidRDefault="00D91A7B">
      <w:r>
        <w:separator/>
      </w:r>
    </w:p>
  </w:footnote>
  <w:footnote w:type="continuationSeparator" w:id="0">
    <w:p w14:paraId="4AF139D0" w14:textId="77777777" w:rsidR="00D91A7B" w:rsidRDefault="00D91A7B">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8EFCBB0C"/>
    <w:lvl w:ilvl="0">
      <w:start w:val="1"/>
      <w:numFmt w:val="bullet"/>
      <w:lvlText w:val=""/>
      <w:lvlJc w:val="left"/>
      <w:pPr>
        <w:tabs>
          <w:tab w:val="num" w:pos="0"/>
        </w:tabs>
        <w:ind w:left="0" w:firstLine="0"/>
      </w:pPr>
      <w:rPr>
        <w:rFonts w:ascii="Wingdings" w:hAnsi="Wingdings"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multiLevelType w:val="singleLevel"/>
    <w:tmpl w:val="00000000"/>
    <w:lvl w:ilvl="0">
      <w:start w:val="4"/>
      <w:numFmt w:val="decimal"/>
      <w:suff w:val="nothing"/>
      <w:lvlText w:val="%1、"/>
      <w:lvlJc w:val="left"/>
    </w:lvl>
  </w:abstractNum>
  <w:abstractNum w:abstractNumId="2">
    <w:nsid w:val="00000001"/>
    <w:multiLevelType w:val="singleLevel"/>
    <w:tmpl w:val="00000001"/>
    <w:lvl w:ilvl="0">
      <w:start w:val="1"/>
      <w:numFmt w:val="decimal"/>
      <w:suff w:val="nothing"/>
      <w:lvlText w:val="（%1）"/>
      <w:lvlJc w:val="left"/>
    </w:lvl>
  </w:abstractNum>
  <w:abstractNum w:abstractNumId="3">
    <w:nsid w:val="00000003"/>
    <w:multiLevelType w:val="singleLevel"/>
    <w:tmpl w:val="00000003"/>
    <w:lvl w:ilvl="0">
      <w:start w:val="2"/>
      <w:numFmt w:val="decimal"/>
      <w:suff w:val="nothing"/>
      <w:lvlText w:val="%1."/>
      <w:lvlJc w:val="left"/>
    </w:lvl>
  </w:abstractNum>
  <w:abstractNum w:abstractNumId="4">
    <w:nsid w:val="00000012"/>
    <w:multiLevelType w:val="singleLevel"/>
    <w:tmpl w:val="00000012"/>
    <w:lvl w:ilvl="0">
      <w:start w:val="2"/>
      <w:numFmt w:val="decimal"/>
      <w:suff w:val="nothing"/>
      <w:lvlText w:val="(%1)"/>
      <w:lvlJc w:val="left"/>
    </w:lvl>
  </w:abstractNum>
  <w:abstractNum w:abstractNumId="5">
    <w:nsid w:val="00000016"/>
    <w:multiLevelType w:val="singleLevel"/>
    <w:tmpl w:val="00000016"/>
    <w:lvl w:ilvl="0">
      <w:start w:val="1"/>
      <w:numFmt w:val="decimal"/>
      <w:suff w:val="space"/>
      <w:lvlText w:val="(%1)"/>
      <w:lvlJc w:val="left"/>
    </w:lvl>
  </w:abstractNum>
  <w:abstractNum w:abstractNumId="6">
    <w:nsid w:val="0000001A"/>
    <w:multiLevelType w:val="singleLevel"/>
    <w:tmpl w:val="0000001A"/>
    <w:lvl w:ilvl="0">
      <w:start w:val="1"/>
      <w:numFmt w:val="decimal"/>
      <w:suff w:val="nothing"/>
      <w:lvlText w:val="%1．"/>
      <w:lvlJc w:val="left"/>
    </w:lvl>
  </w:abstractNum>
  <w:abstractNum w:abstractNumId="7">
    <w:nsid w:val="03B4513B"/>
    <w:multiLevelType w:val="hybridMultilevel"/>
    <w:tmpl w:val="15CCA2EC"/>
    <w:lvl w:ilvl="0" w:tplc="0409000F">
      <w:start w:val="1"/>
      <w:numFmt w:val="decimal"/>
      <w:lvlText w:val="%1."/>
      <w:lvlJc w:val="left"/>
      <w:pPr>
        <w:ind w:left="1412" w:hanging="420"/>
      </w:pPr>
    </w:lvl>
    <w:lvl w:ilvl="1" w:tplc="04090019" w:tentative="1">
      <w:start w:val="1"/>
      <w:numFmt w:val="lowerLetter"/>
      <w:lvlText w:val="%2)"/>
      <w:lvlJc w:val="left"/>
      <w:pPr>
        <w:ind w:left="1920" w:hanging="420"/>
      </w:pPr>
    </w:lvl>
    <w:lvl w:ilvl="2" w:tplc="0409001B" w:tentative="1">
      <w:start w:val="1"/>
      <w:numFmt w:val="lowerRoman"/>
      <w:lvlText w:val="%3."/>
      <w:lvlJc w:val="right"/>
      <w:pPr>
        <w:ind w:left="2340" w:hanging="420"/>
      </w:pPr>
    </w:lvl>
    <w:lvl w:ilvl="3" w:tplc="0409000F">
      <w:start w:val="1"/>
      <w:numFmt w:val="decimal"/>
      <w:lvlText w:val="%4."/>
      <w:lvlJc w:val="left"/>
      <w:pPr>
        <w:ind w:left="2760" w:hanging="420"/>
      </w:pPr>
    </w:lvl>
    <w:lvl w:ilvl="4" w:tplc="04090019" w:tentative="1">
      <w:start w:val="1"/>
      <w:numFmt w:val="lowerLetter"/>
      <w:lvlText w:val="%5)"/>
      <w:lvlJc w:val="left"/>
      <w:pPr>
        <w:ind w:left="3180" w:hanging="420"/>
      </w:pPr>
    </w:lvl>
    <w:lvl w:ilvl="5" w:tplc="0409001B" w:tentative="1">
      <w:start w:val="1"/>
      <w:numFmt w:val="lowerRoman"/>
      <w:lvlText w:val="%6."/>
      <w:lvlJc w:val="right"/>
      <w:pPr>
        <w:ind w:left="3600" w:hanging="420"/>
      </w:pPr>
    </w:lvl>
    <w:lvl w:ilvl="6" w:tplc="0409000F" w:tentative="1">
      <w:start w:val="1"/>
      <w:numFmt w:val="decimal"/>
      <w:lvlText w:val="%7."/>
      <w:lvlJc w:val="left"/>
      <w:pPr>
        <w:ind w:left="4020" w:hanging="420"/>
      </w:pPr>
    </w:lvl>
    <w:lvl w:ilvl="7" w:tplc="04090019" w:tentative="1">
      <w:start w:val="1"/>
      <w:numFmt w:val="lowerLetter"/>
      <w:lvlText w:val="%8)"/>
      <w:lvlJc w:val="left"/>
      <w:pPr>
        <w:ind w:left="4440" w:hanging="420"/>
      </w:pPr>
    </w:lvl>
    <w:lvl w:ilvl="8" w:tplc="0409001B" w:tentative="1">
      <w:start w:val="1"/>
      <w:numFmt w:val="lowerRoman"/>
      <w:lvlText w:val="%9."/>
      <w:lvlJc w:val="right"/>
      <w:pPr>
        <w:ind w:left="4860" w:hanging="420"/>
      </w:pPr>
    </w:lvl>
  </w:abstractNum>
  <w:abstractNum w:abstractNumId="8">
    <w:nsid w:val="18965D1C"/>
    <w:multiLevelType w:val="hybridMultilevel"/>
    <w:tmpl w:val="74AA32BC"/>
    <w:lvl w:ilvl="0" w:tplc="04090001">
      <w:start w:val="1"/>
      <w:numFmt w:val="bullet"/>
      <w:lvlText w:val=""/>
      <w:lvlJc w:val="left"/>
      <w:pPr>
        <w:ind w:left="2263" w:hanging="420"/>
      </w:pPr>
      <w:rPr>
        <w:rFonts w:ascii="Wingdings" w:hAnsi="Wingdings" w:hint="default"/>
      </w:rPr>
    </w:lvl>
    <w:lvl w:ilvl="1" w:tplc="04090003" w:tentative="1">
      <w:start w:val="1"/>
      <w:numFmt w:val="bullet"/>
      <w:lvlText w:val=""/>
      <w:lvlJc w:val="left"/>
      <w:pPr>
        <w:ind w:left="2683" w:hanging="420"/>
      </w:pPr>
      <w:rPr>
        <w:rFonts w:ascii="Wingdings" w:hAnsi="Wingdings" w:hint="default"/>
      </w:rPr>
    </w:lvl>
    <w:lvl w:ilvl="2" w:tplc="04090005" w:tentative="1">
      <w:start w:val="1"/>
      <w:numFmt w:val="bullet"/>
      <w:lvlText w:val=""/>
      <w:lvlJc w:val="left"/>
      <w:pPr>
        <w:ind w:left="3103" w:hanging="420"/>
      </w:pPr>
      <w:rPr>
        <w:rFonts w:ascii="Wingdings" w:hAnsi="Wingdings" w:hint="default"/>
      </w:rPr>
    </w:lvl>
    <w:lvl w:ilvl="3" w:tplc="04090001" w:tentative="1">
      <w:start w:val="1"/>
      <w:numFmt w:val="bullet"/>
      <w:lvlText w:val=""/>
      <w:lvlJc w:val="left"/>
      <w:pPr>
        <w:ind w:left="3523" w:hanging="420"/>
      </w:pPr>
      <w:rPr>
        <w:rFonts w:ascii="Wingdings" w:hAnsi="Wingdings" w:hint="default"/>
      </w:rPr>
    </w:lvl>
    <w:lvl w:ilvl="4" w:tplc="04090003" w:tentative="1">
      <w:start w:val="1"/>
      <w:numFmt w:val="bullet"/>
      <w:lvlText w:val=""/>
      <w:lvlJc w:val="left"/>
      <w:pPr>
        <w:ind w:left="3943" w:hanging="420"/>
      </w:pPr>
      <w:rPr>
        <w:rFonts w:ascii="Wingdings" w:hAnsi="Wingdings" w:hint="default"/>
      </w:rPr>
    </w:lvl>
    <w:lvl w:ilvl="5" w:tplc="04090005" w:tentative="1">
      <w:start w:val="1"/>
      <w:numFmt w:val="bullet"/>
      <w:lvlText w:val=""/>
      <w:lvlJc w:val="left"/>
      <w:pPr>
        <w:ind w:left="4363" w:hanging="420"/>
      </w:pPr>
      <w:rPr>
        <w:rFonts w:ascii="Wingdings" w:hAnsi="Wingdings" w:hint="default"/>
      </w:rPr>
    </w:lvl>
    <w:lvl w:ilvl="6" w:tplc="04090001" w:tentative="1">
      <w:start w:val="1"/>
      <w:numFmt w:val="bullet"/>
      <w:lvlText w:val=""/>
      <w:lvlJc w:val="left"/>
      <w:pPr>
        <w:ind w:left="4783" w:hanging="420"/>
      </w:pPr>
      <w:rPr>
        <w:rFonts w:ascii="Wingdings" w:hAnsi="Wingdings" w:hint="default"/>
      </w:rPr>
    </w:lvl>
    <w:lvl w:ilvl="7" w:tplc="04090003" w:tentative="1">
      <w:start w:val="1"/>
      <w:numFmt w:val="bullet"/>
      <w:lvlText w:val=""/>
      <w:lvlJc w:val="left"/>
      <w:pPr>
        <w:ind w:left="5203" w:hanging="420"/>
      </w:pPr>
      <w:rPr>
        <w:rFonts w:ascii="Wingdings" w:hAnsi="Wingdings" w:hint="default"/>
      </w:rPr>
    </w:lvl>
    <w:lvl w:ilvl="8" w:tplc="04090005" w:tentative="1">
      <w:start w:val="1"/>
      <w:numFmt w:val="bullet"/>
      <w:lvlText w:val=""/>
      <w:lvlJc w:val="left"/>
      <w:pPr>
        <w:ind w:left="5623" w:hanging="420"/>
      </w:pPr>
      <w:rPr>
        <w:rFonts w:ascii="Wingdings" w:hAnsi="Wingdings" w:hint="default"/>
      </w:rPr>
    </w:lvl>
  </w:abstractNum>
  <w:abstractNum w:abstractNumId="9">
    <w:nsid w:val="2FB029D4"/>
    <w:multiLevelType w:val="hybridMultilevel"/>
    <w:tmpl w:val="15CCA2EC"/>
    <w:lvl w:ilvl="0" w:tplc="0409000F">
      <w:start w:val="1"/>
      <w:numFmt w:val="decimal"/>
      <w:lvlText w:val="%1."/>
      <w:lvlJc w:val="left"/>
      <w:pPr>
        <w:ind w:left="1412" w:hanging="420"/>
      </w:pPr>
    </w:lvl>
    <w:lvl w:ilvl="1" w:tplc="04090019" w:tentative="1">
      <w:start w:val="1"/>
      <w:numFmt w:val="lowerLetter"/>
      <w:lvlText w:val="%2)"/>
      <w:lvlJc w:val="left"/>
      <w:pPr>
        <w:ind w:left="1920" w:hanging="420"/>
      </w:pPr>
    </w:lvl>
    <w:lvl w:ilvl="2" w:tplc="0409001B" w:tentative="1">
      <w:start w:val="1"/>
      <w:numFmt w:val="lowerRoman"/>
      <w:lvlText w:val="%3."/>
      <w:lvlJc w:val="right"/>
      <w:pPr>
        <w:ind w:left="2340" w:hanging="420"/>
      </w:pPr>
    </w:lvl>
    <w:lvl w:ilvl="3" w:tplc="0409000F">
      <w:start w:val="1"/>
      <w:numFmt w:val="decimal"/>
      <w:lvlText w:val="%4."/>
      <w:lvlJc w:val="left"/>
      <w:pPr>
        <w:ind w:left="2760" w:hanging="420"/>
      </w:pPr>
    </w:lvl>
    <w:lvl w:ilvl="4" w:tplc="04090019" w:tentative="1">
      <w:start w:val="1"/>
      <w:numFmt w:val="lowerLetter"/>
      <w:lvlText w:val="%5)"/>
      <w:lvlJc w:val="left"/>
      <w:pPr>
        <w:ind w:left="3180" w:hanging="420"/>
      </w:pPr>
    </w:lvl>
    <w:lvl w:ilvl="5" w:tplc="0409001B" w:tentative="1">
      <w:start w:val="1"/>
      <w:numFmt w:val="lowerRoman"/>
      <w:lvlText w:val="%6."/>
      <w:lvlJc w:val="right"/>
      <w:pPr>
        <w:ind w:left="3600" w:hanging="420"/>
      </w:pPr>
    </w:lvl>
    <w:lvl w:ilvl="6" w:tplc="0409000F" w:tentative="1">
      <w:start w:val="1"/>
      <w:numFmt w:val="decimal"/>
      <w:lvlText w:val="%7."/>
      <w:lvlJc w:val="left"/>
      <w:pPr>
        <w:ind w:left="4020" w:hanging="420"/>
      </w:pPr>
    </w:lvl>
    <w:lvl w:ilvl="7" w:tplc="04090019" w:tentative="1">
      <w:start w:val="1"/>
      <w:numFmt w:val="lowerLetter"/>
      <w:lvlText w:val="%8)"/>
      <w:lvlJc w:val="left"/>
      <w:pPr>
        <w:ind w:left="4440" w:hanging="420"/>
      </w:pPr>
    </w:lvl>
    <w:lvl w:ilvl="8" w:tplc="0409001B" w:tentative="1">
      <w:start w:val="1"/>
      <w:numFmt w:val="lowerRoman"/>
      <w:lvlText w:val="%9."/>
      <w:lvlJc w:val="right"/>
      <w:pPr>
        <w:ind w:left="4860" w:hanging="420"/>
      </w:pPr>
    </w:lvl>
  </w:abstractNum>
  <w:abstractNum w:abstractNumId="10">
    <w:nsid w:val="3DEB15D9"/>
    <w:multiLevelType w:val="hybridMultilevel"/>
    <w:tmpl w:val="DF427D56"/>
    <w:lvl w:ilvl="0" w:tplc="0409000F">
      <w:start w:val="1"/>
      <w:numFmt w:val="decimal"/>
      <w:lvlText w:val="%1."/>
      <w:lvlJc w:val="left"/>
      <w:pPr>
        <w:ind w:left="1412" w:hanging="420"/>
      </w:pPr>
    </w:lvl>
    <w:lvl w:ilvl="1" w:tplc="C4AA6120">
      <w:start w:val="1"/>
      <w:numFmt w:val="decimal"/>
      <w:lvlText w:val="(%2)"/>
      <w:lvlJc w:val="left"/>
      <w:pPr>
        <w:ind w:left="1860" w:hanging="360"/>
      </w:pPr>
      <w:rPr>
        <w:rFonts w:hint="eastAsia"/>
      </w:rPr>
    </w:lvl>
    <w:lvl w:ilvl="2" w:tplc="0409001B" w:tentative="1">
      <w:start w:val="1"/>
      <w:numFmt w:val="lowerRoman"/>
      <w:lvlText w:val="%3."/>
      <w:lvlJc w:val="right"/>
      <w:pPr>
        <w:ind w:left="2340" w:hanging="420"/>
      </w:pPr>
    </w:lvl>
    <w:lvl w:ilvl="3" w:tplc="04090017">
      <w:start w:val="1"/>
      <w:numFmt w:val="chineseCountingThousand"/>
      <w:lvlText w:val="(%4)"/>
      <w:lvlJc w:val="left"/>
      <w:pPr>
        <w:ind w:left="845" w:hanging="420"/>
      </w:pPr>
    </w:lvl>
    <w:lvl w:ilvl="4" w:tplc="04090019" w:tentative="1">
      <w:start w:val="1"/>
      <w:numFmt w:val="lowerLetter"/>
      <w:lvlText w:val="%5)"/>
      <w:lvlJc w:val="left"/>
      <w:pPr>
        <w:ind w:left="3180" w:hanging="420"/>
      </w:pPr>
    </w:lvl>
    <w:lvl w:ilvl="5" w:tplc="0409001B" w:tentative="1">
      <w:start w:val="1"/>
      <w:numFmt w:val="lowerRoman"/>
      <w:lvlText w:val="%6."/>
      <w:lvlJc w:val="right"/>
      <w:pPr>
        <w:ind w:left="3600" w:hanging="420"/>
      </w:pPr>
    </w:lvl>
    <w:lvl w:ilvl="6" w:tplc="0409000F" w:tentative="1">
      <w:start w:val="1"/>
      <w:numFmt w:val="decimal"/>
      <w:lvlText w:val="%7."/>
      <w:lvlJc w:val="left"/>
      <w:pPr>
        <w:ind w:left="4020" w:hanging="420"/>
      </w:pPr>
    </w:lvl>
    <w:lvl w:ilvl="7" w:tplc="04090019" w:tentative="1">
      <w:start w:val="1"/>
      <w:numFmt w:val="lowerLetter"/>
      <w:lvlText w:val="%8)"/>
      <w:lvlJc w:val="left"/>
      <w:pPr>
        <w:ind w:left="4440" w:hanging="420"/>
      </w:pPr>
    </w:lvl>
    <w:lvl w:ilvl="8" w:tplc="0409001B" w:tentative="1">
      <w:start w:val="1"/>
      <w:numFmt w:val="lowerRoman"/>
      <w:lvlText w:val="%9."/>
      <w:lvlJc w:val="right"/>
      <w:pPr>
        <w:ind w:left="4860" w:hanging="420"/>
      </w:pPr>
    </w:lvl>
  </w:abstractNum>
  <w:abstractNum w:abstractNumId="11">
    <w:nsid w:val="6CF25032"/>
    <w:multiLevelType w:val="hybridMultilevel"/>
    <w:tmpl w:val="05CCD6A6"/>
    <w:lvl w:ilvl="0" w:tplc="0409000F">
      <w:start w:val="1"/>
      <w:numFmt w:val="decimal"/>
      <w:lvlText w:val="%1."/>
      <w:lvlJc w:val="left"/>
      <w:pPr>
        <w:ind w:left="1412" w:hanging="420"/>
      </w:pPr>
    </w:lvl>
    <w:lvl w:ilvl="1" w:tplc="04090019" w:tentative="1">
      <w:start w:val="1"/>
      <w:numFmt w:val="lowerLetter"/>
      <w:lvlText w:val="%2)"/>
      <w:lvlJc w:val="left"/>
      <w:pPr>
        <w:ind w:left="1920" w:hanging="420"/>
      </w:pPr>
    </w:lvl>
    <w:lvl w:ilvl="2" w:tplc="0409001B" w:tentative="1">
      <w:start w:val="1"/>
      <w:numFmt w:val="lowerRoman"/>
      <w:lvlText w:val="%3."/>
      <w:lvlJc w:val="right"/>
      <w:pPr>
        <w:ind w:left="2340" w:hanging="420"/>
      </w:pPr>
    </w:lvl>
    <w:lvl w:ilvl="3" w:tplc="0409000F">
      <w:start w:val="1"/>
      <w:numFmt w:val="decimal"/>
      <w:lvlText w:val="%4."/>
      <w:lvlJc w:val="left"/>
      <w:pPr>
        <w:ind w:left="2760" w:hanging="420"/>
      </w:pPr>
    </w:lvl>
    <w:lvl w:ilvl="4" w:tplc="04090019" w:tentative="1">
      <w:start w:val="1"/>
      <w:numFmt w:val="lowerLetter"/>
      <w:lvlText w:val="%5)"/>
      <w:lvlJc w:val="left"/>
      <w:pPr>
        <w:ind w:left="3180" w:hanging="420"/>
      </w:pPr>
    </w:lvl>
    <w:lvl w:ilvl="5" w:tplc="0409001B" w:tentative="1">
      <w:start w:val="1"/>
      <w:numFmt w:val="lowerRoman"/>
      <w:lvlText w:val="%6."/>
      <w:lvlJc w:val="right"/>
      <w:pPr>
        <w:ind w:left="3600" w:hanging="420"/>
      </w:pPr>
    </w:lvl>
    <w:lvl w:ilvl="6" w:tplc="0409000F" w:tentative="1">
      <w:start w:val="1"/>
      <w:numFmt w:val="decimal"/>
      <w:lvlText w:val="%7."/>
      <w:lvlJc w:val="left"/>
      <w:pPr>
        <w:ind w:left="4020" w:hanging="420"/>
      </w:pPr>
    </w:lvl>
    <w:lvl w:ilvl="7" w:tplc="04090019" w:tentative="1">
      <w:start w:val="1"/>
      <w:numFmt w:val="lowerLetter"/>
      <w:lvlText w:val="%8)"/>
      <w:lvlJc w:val="left"/>
      <w:pPr>
        <w:ind w:left="4440" w:hanging="420"/>
      </w:pPr>
    </w:lvl>
    <w:lvl w:ilvl="8" w:tplc="0409001B" w:tentative="1">
      <w:start w:val="1"/>
      <w:numFmt w:val="lowerRoman"/>
      <w:lvlText w:val="%9."/>
      <w:lvlJc w:val="right"/>
      <w:pPr>
        <w:ind w:left="4860" w:hanging="420"/>
      </w:pPr>
    </w:lvl>
  </w:abstractNum>
  <w:abstractNum w:abstractNumId="12">
    <w:nsid w:val="7C2150FA"/>
    <w:multiLevelType w:val="hybridMultilevel"/>
    <w:tmpl w:val="15CCA2EC"/>
    <w:lvl w:ilvl="0" w:tplc="0409000F">
      <w:start w:val="1"/>
      <w:numFmt w:val="decimal"/>
      <w:lvlText w:val="%1."/>
      <w:lvlJc w:val="left"/>
      <w:pPr>
        <w:ind w:left="1412" w:hanging="420"/>
      </w:pPr>
    </w:lvl>
    <w:lvl w:ilvl="1" w:tplc="04090019" w:tentative="1">
      <w:start w:val="1"/>
      <w:numFmt w:val="lowerLetter"/>
      <w:lvlText w:val="%2)"/>
      <w:lvlJc w:val="left"/>
      <w:pPr>
        <w:ind w:left="1920" w:hanging="420"/>
      </w:pPr>
    </w:lvl>
    <w:lvl w:ilvl="2" w:tplc="0409001B" w:tentative="1">
      <w:start w:val="1"/>
      <w:numFmt w:val="lowerRoman"/>
      <w:lvlText w:val="%3."/>
      <w:lvlJc w:val="right"/>
      <w:pPr>
        <w:ind w:left="2340" w:hanging="420"/>
      </w:pPr>
    </w:lvl>
    <w:lvl w:ilvl="3" w:tplc="0409000F">
      <w:start w:val="1"/>
      <w:numFmt w:val="decimal"/>
      <w:lvlText w:val="%4."/>
      <w:lvlJc w:val="left"/>
      <w:pPr>
        <w:ind w:left="2760" w:hanging="420"/>
      </w:pPr>
    </w:lvl>
    <w:lvl w:ilvl="4" w:tplc="04090019" w:tentative="1">
      <w:start w:val="1"/>
      <w:numFmt w:val="lowerLetter"/>
      <w:lvlText w:val="%5)"/>
      <w:lvlJc w:val="left"/>
      <w:pPr>
        <w:ind w:left="3180" w:hanging="420"/>
      </w:pPr>
    </w:lvl>
    <w:lvl w:ilvl="5" w:tplc="0409001B" w:tentative="1">
      <w:start w:val="1"/>
      <w:numFmt w:val="lowerRoman"/>
      <w:lvlText w:val="%6."/>
      <w:lvlJc w:val="right"/>
      <w:pPr>
        <w:ind w:left="3600" w:hanging="420"/>
      </w:pPr>
    </w:lvl>
    <w:lvl w:ilvl="6" w:tplc="0409000F" w:tentative="1">
      <w:start w:val="1"/>
      <w:numFmt w:val="decimal"/>
      <w:lvlText w:val="%7."/>
      <w:lvlJc w:val="left"/>
      <w:pPr>
        <w:ind w:left="4020" w:hanging="420"/>
      </w:pPr>
    </w:lvl>
    <w:lvl w:ilvl="7" w:tplc="04090019" w:tentative="1">
      <w:start w:val="1"/>
      <w:numFmt w:val="lowerLetter"/>
      <w:lvlText w:val="%8)"/>
      <w:lvlJc w:val="left"/>
      <w:pPr>
        <w:ind w:left="4440" w:hanging="420"/>
      </w:pPr>
    </w:lvl>
    <w:lvl w:ilvl="8" w:tplc="0409001B" w:tentative="1">
      <w:start w:val="1"/>
      <w:numFmt w:val="lowerRoman"/>
      <w:lvlText w:val="%9."/>
      <w:lvlJc w:val="right"/>
      <w:pPr>
        <w:ind w:left="4860" w:hanging="420"/>
      </w:pPr>
    </w:lvl>
  </w:abstractNum>
  <w:abstractNum w:abstractNumId="13">
    <w:nsid w:val="7EE01D49"/>
    <w:multiLevelType w:val="hybridMultilevel"/>
    <w:tmpl w:val="39EC6FEE"/>
    <w:lvl w:ilvl="0" w:tplc="8434622A">
      <w:start w:val="1"/>
      <w:numFmt w:val="upp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200"/>
        </w:tabs>
        <w:ind w:left="1200" w:hanging="420"/>
      </w:pPr>
    </w:lvl>
    <w:lvl w:ilvl="2" w:tplc="0409001B" w:tentative="1">
      <w:start w:val="1"/>
      <w:numFmt w:val="lowerRoman"/>
      <w:lvlText w:val="%3."/>
      <w:lvlJc w:val="right"/>
      <w:pPr>
        <w:tabs>
          <w:tab w:val="num" w:pos="1620"/>
        </w:tabs>
        <w:ind w:left="1620" w:hanging="420"/>
      </w:pPr>
    </w:lvl>
    <w:lvl w:ilvl="3" w:tplc="0409000F" w:tentative="1">
      <w:start w:val="1"/>
      <w:numFmt w:val="decimal"/>
      <w:lvlText w:val="%4."/>
      <w:lvlJc w:val="left"/>
      <w:pPr>
        <w:tabs>
          <w:tab w:val="num" w:pos="2040"/>
        </w:tabs>
        <w:ind w:left="2040" w:hanging="420"/>
      </w:pPr>
    </w:lvl>
    <w:lvl w:ilvl="4" w:tplc="04090019" w:tentative="1">
      <w:start w:val="1"/>
      <w:numFmt w:val="lowerLetter"/>
      <w:lvlText w:val="%5)"/>
      <w:lvlJc w:val="left"/>
      <w:pPr>
        <w:tabs>
          <w:tab w:val="num" w:pos="2460"/>
        </w:tabs>
        <w:ind w:left="2460" w:hanging="420"/>
      </w:pPr>
    </w:lvl>
    <w:lvl w:ilvl="5" w:tplc="0409001B" w:tentative="1">
      <w:start w:val="1"/>
      <w:numFmt w:val="lowerRoman"/>
      <w:lvlText w:val="%6."/>
      <w:lvlJc w:val="right"/>
      <w:pPr>
        <w:tabs>
          <w:tab w:val="num" w:pos="2880"/>
        </w:tabs>
        <w:ind w:left="2880" w:hanging="420"/>
      </w:pPr>
    </w:lvl>
    <w:lvl w:ilvl="6" w:tplc="0409000F" w:tentative="1">
      <w:start w:val="1"/>
      <w:numFmt w:val="decimal"/>
      <w:lvlText w:val="%7."/>
      <w:lvlJc w:val="left"/>
      <w:pPr>
        <w:tabs>
          <w:tab w:val="num" w:pos="3300"/>
        </w:tabs>
        <w:ind w:left="3300" w:hanging="420"/>
      </w:pPr>
    </w:lvl>
    <w:lvl w:ilvl="7" w:tplc="04090019" w:tentative="1">
      <w:start w:val="1"/>
      <w:numFmt w:val="lowerLetter"/>
      <w:lvlText w:val="%8)"/>
      <w:lvlJc w:val="left"/>
      <w:pPr>
        <w:tabs>
          <w:tab w:val="num" w:pos="3720"/>
        </w:tabs>
        <w:ind w:left="3720" w:hanging="420"/>
      </w:pPr>
    </w:lvl>
    <w:lvl w:ilvl="8" w:tplc="0409001B" w:tentative="1">
      <w:start w:val="1"/>
      <w:numFmt w:val="lowerRoman"/>
      <w:lvlText w:val="%9."/>
      <w:lvlJc w:val="right"/>
      <w:pPr>
        <w:tabs>
          <w:tab w:val="num" w:pos="4140"/>
        </w:tabs>
        <w:ind w:left="4140" w:hanging="420"/>
      </w:pPr>
    </w:lvl>
  </w:abstractNum>
  <w:num w:numId="1">
    <w:abstractNumId w:val="13"/>
  </w:num>
  <w:num w:numId="2">
    <w:abstractNumId w:val="0"/>
  </w:num>
  <w:num w:numId="3">
    <w:abstractNumId w:val="4"/>
  </w:num>
  <w:num w:numId="4">
    <w:abstractNumId w:val="1"/>
  </w:num>
  <w:num w:numId="5">
    <w:abstractNumId w:val="5"/>
  </w:num>
  <w:num w:numId="6">
    <w:abstractNumId w:val="11"/>
  </w:num>
  <w:num w:numId="7">
    <w:abstractNumId w:val="8"/>
  </w:num>
  <w:num w:numId="8">
    <w:abstractNumId w:val="10"/>
  </w:num>
  <w:num w:numId="9">
    <w:abstractNumId w:val="12"/>
  </w:num>
  <w:num w:numId="10">
    <w:abstractNumId w:val="9"/>
  </w:num>
  <w:num w:numId="11">
    <w:abstractNumId w:val="6"/>
  </w:num>
  <w:num w:numId="12">
    <w:abstractNumId w:val="3"/>
  </w:num>
  <w:num w:numId="13">
    <w:abstractNumId w:val="7"/>
  </w:num>
  <w:num w:numId="1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11"/>
  <w:embedSystemFont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84C8F"/>
    <w:rsid w:val="000539A9"/>
    <w:rsid w:val="00056C9C"/>
    <w:rsid w:val="000B5169"/>
    <w:rsid w:val="000E19C9"/>
    <w:rsid w:val="000F7602"/>
    <w:rsid w:val="00102DBC"/>
    <w:rsid w:val="00133736"/>
    <w:rsid w:val="0014069C"/>
    <w:rsid w:val="00140FA8"/>
    <w:rsid w:val="001943CA"/>
    <w:rsid w:val="001D0358"/>
    <w:rsid w:val="001D4773"/>
    <w:rsid w:val="002453D8"/>
    <w:rsid w:val="0026290F"/>
    <w:rsid w:val="00264D26"/>
    <w:rsid w:val="002763F5"/>
    <w:rsid w:val="002769EC"/>
    <w:rsid w:val="002960C4"/>
    <w:rsid w:val="002C119F"/>
    <w:rsid w:val="002F4692"/>
    <w:rsid w:val="00321AB2"/>
    <w:rsid w:val="003238B6"/>
    <w:rsid w:val="00340E64"/>
    <w:rsid w:val="003523FA"/>
    <w:rsid w:val="00361A96"/>
    <w:rsid w:val="00364227"/>
    <w:rsid w:val="00377EE8"/>
    <w:rsid w:val="00381300"/>
    <w:rsid w:val="003A0A7E"/>
    <w:rsid w:val="003A48AF"/>
    <w:rsid w:val="003C0DDB"/>
    <w:rsid w:val="003C659A"/>
    <w:rsid w:val="003D4943"/>
    <w:rsid w:val="003E70AE"/>
    <w:rsid w:val="00400C8C"/>
    <w:rsid w:val="00404C61"/>
    <w:rsid w:val="00406C66"/>
    <w:rsid w:val="0043657D"/>
    <w:rsid w:val="00477EC2"/>
    <w:rsid w:val="004A0408"/>
    <w:rsid w:val="004A06D7"/>
    <w:rsid w:val="004A0B7E"/>
    <w:rsid w:val="004A0C22"/>
    <w:rsid w:val="004A45C5"/>
    <w:rsid w:val="004B1BC9"/>
    <w:rsid w:val="004B46F6"/>
    <w:rsid w:val="004B6FC2"/>
    <w:rsid w:val="004C4D1E"/>
    <w:rsid w:val="004C67F9"/>
    <w:rsid w:val="004D3577"/>
    <w:rsid w:val="00507B17"/>
    <w:rsid w:val="00517160"/>
    <w:rsid w:val="00541342"/>
    <w:rsid w:val="00551F10"/>
    <w:rsid w:val="00552525"/>
    <w:rsid w:val="005617F6"/>
    <w:rsid w:val="0058013D"/>
    <w:rsid w:val="00585FFA"/>
    <w:rsid w:val="005C4521"/>
    <w:rsid w:val="005C6732"/>
    <w:rsid w:val="005D5E02"/>
    <w:rsid w:val="0065456B"/>
    <w:rsid w:val="006A5FE5"/>
    <w:rsid w:val="006B2BF9"/>
    <w:rsid w:val="006C3188"/>
    <w:rsid w:val="006F2596"/>
    <w:rsid w:val="00736B02"/>
    <w:rsid w:val="00744B0B"/>
    <w:rsid w:val="00751648"/>
    <w:rsid w:val="007763C9"/>
    <w:rsid w:val="007779BA"/>
    <w:rsid w:val="00806571"/>
    <w:rsid w:val="00825E34"/>
    <w:rsid w:val="00846F58"/>
    <w:rsid w:val="00861320"/>
    <w:rsid w:val="008765D1"/>
    <w:rsid w:val="008908E2"/>
    <w:rsid w:val="008B4AF3"/>
    <w:rsid w:val="008E5C89"/>
    <w:rsid w:val="008E79CD"/>
    <w:rsid w:val="00914F98"/>
    <w:rsid w:val="009269E2"/>
    <w:rsid w:val="00954EEF"/>
    <w:rsid w:val="009572B7"/>
    <w:rsid w:val="009639A2"/>
    <w:rsid w:val="009736E3"/>
    <w:rsid w:val="009817CB"/>
    <w:rsid w:val="009B627F"/>
    <w:rsid w:val="00A21743"/>
    <w:rsid w:val="00A503B8"/>
    <w:rsid w:val="00A51379"/>
    <w:rsid w:val="00A545F7"/>
    <w:rsid w:val="00A94628"/>
    <w:rsid w:val="00AA51A9"/>
    <w:rsid w:val="00AE26BD"/>
    <w:rsid w:val="00B16606"/>
    <w:rsid w:val="00B21942"/>
    <w:rsid w:val="00B431C1"/>
    <w:rsid w:val="00B53EC2"/>
    <w:rsid w:val="00B61E6D"/>
    <w:rsid w:val="00B6216A"/>
    <w:rsid w:val="00BB3348"/>
    <w:rsid w:val="00BC56BA"/>
    <w:rsid w:val="00BD3074"/>
    <w:rsid w:val="00C06541"/>
    <w:rsid w:val="00C23A30"/>
    <w:rsid w:val="00C522BD"/>
    <w:rsid w:val="00C605F4"/>
    <w:rsid w:val="00C60D48"/>
    <w:rsid w:val="00C877D0"/>
    <w:rsid w:val="00C964BB"/>
    <w:rsid w:val="00CA130D"/>
    <w:rsid w:val="00CB19B9"/>
    <w:rsid w:val="00CD1A74"/>
    <w:rsid w:val="00CF3544"/>
    <w:rsid w:val="00D0078D"/>
    <w:rsid w:val="00D00ACB"/>
    <w:rsid w:val="00D0765B"/>
    <w:rsid w:val="00D2650F"/>
    <w:rsid w:val="00D4733B"/>
    <w:rsid w:val="00D63B29"/>
    <w:rsid w:val="00D67891"/>
    <w:rsid w:val="00D76604"/>
    <w:rsid w:val="00D84C8F"/>
    <w:rsid w:val="00D91A7B"/>
    <w:rsid w:val="00DA3549"/>
    <w:rsid w:val="00DB57C4"/>
    <w:rsid w:val="00E00EC1"/>
    <w:rsid w:val="00E12DA7"/>
    <w:rsid w:val="00E46C47"/>
    <w:rsid w:val="00E54A30"/>
    <w:rsid w:val="00E625E4"/>
    <w:rsid w:val="00EA2480"/>
    <w:rsid w:val="00EC1858"/>
    <w:rsid w:val="00ED515B"/>
    <w:rsid w:val="00ED52DE"/>
    <w:rsid w:val="00F00212"/>
    <w:rsid w:val="00F44BE0"/>
    <w:rsid w:val="00F554AB"/>
    <w:rsid w:val="00F66A0B"/>
    <w:rsid w:val="00FE16B1"/>
    <w:rsid w:val="00FE3AAF"/>
    <w:rsid w:val="00FE6F6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CF06FF6"/>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80">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Preformatted" w:uiPriority="99"/>
    <w:lsdException w:name="Note Level 1" w:semiHidden="1" w:uiPriority="99"/>
    <w:lsdException w:name="Note Level 2" w:uiPriority="1" w:qFormat="1"/>
    <w:lsdException w:name="Note Level 3" w:uiPriority="60"/>
    <w:lsdException w:name="Note Level 4" w:uiPriority="61"/>
    <w:lsdException w:name="Note Level 5" w:uiPriority="62"/>
    <w:lsdException w:name="Note Level 6" w:uiPriority="63"/>
    <w:lsdException w:name="Note Level 7" w:uiPriority="64"/>
    <w:lsdException w:name="Note Level 8" w:uiPriority="65"/>
    <w:lsdException w:name="Note Level 9" w:uiPriority="66"/>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522BD"/>
    <w:pPr>
      <w:widowControl w:val="0"/>
      <w:jc w:val="both"/>
    </w:pPr>
    <w:rPr>
      <w:kern w:val="2"/>
      <w:sz w:val="21"/>
      <w:szCs w:val="24"/>
    </w:rPr>
  </w:style>
  <w:style w:type="character" w:default="1" w:styleId="a0">
    <w:name w:val="Default Paragraph Font"/>
    <w:semiHidden/>
  </w:style>
  <w:style w:type="table" w:default="1" w:styleId="a1">
    <w:name w:val="Normal Table"/>
    <w:semiHidden/>
    <w:tblPr>
      <w:tblInd w:w="0" w:type="dxa"/>
      <w:tblCellMar>
        <w:top w:w="0" w:type="dxa"/>
        <w:left w:w="108" w:type="dxa"/>
        <w:bottom w:w="0" w:type="dxa"/>
        <w:right w:w="108" w:type="dxa"/>
      </w:tblCellMar>
    </w:tblPr>
  </w:style>
  <w:style w:type="numbering" w:default="1" w:styleId="a2">
    <w:name w:val="No List"/>
    <w:semiHidden/>
  </w:style>
  <w:style w:type="paragraph" w:styleId="a3">
    <w:name w:val="Date"/>
    <w:basedOn w:val="a"/>
    <w:next w:val="a"/>
    <w:rsid w:val="004D3577"/>
    <w:pPr>
      <w:ind w:leftChars="2500" w:left="100"/>
    </w:pPr>
  </w:style>
  <w:style w:type="paragraph" w:styleId="a4">
    <w:name w:val="Plain Text"/>
    <w:basedOn w:val="a"/>
    <w:rsid w:val="00A21743"/>
    <w:rPr>
      <w:rFonts w:ascii="宋体" w:hAnsi="Courier New" w:cs="Courier New"/>
      <w:szCs w:val="21"/>
    </w:rPr>
  </w:style>
  <w:style w:type="paragraph" w:styleId="a5">
    <w:name w:val="footer"/>
    <w:basedOn w:val="a"/>
    <w:rsid w:val="00D4733B"/>
    <w:pPr>
      <w:tabs>
        <w:tab w:val="center" w:pos="4153"/>
        <w:tab w:val="right" w:pos="8306"/>
      </w:tabs>
      <w:snapToGrid w:val="0"/>
      <w:jc w:val="left"/>
    </w:pPr>
    <w:rPr>
      <w:sz w:val="18"/>
      <w:szCs w:val="18"/>
    </w:rPr>
  </w:style>
  <w:style w:type="character" w:styleId="a6">
    <w:name w:val="page number"/>
    <w:basedOn w:val="a0"/>
    <w:rsid w:val="00D4733B"/>
  </w:style>
  <w:style w:type="paragraph" w:styleId="a7">
    <w:name w:val="header"/>
    <w:basedOn w:val="a"/>
    <w:rsid w:val="00D4733B"/>
    <w:pPr>
      <w:pBdr>
        <w:bottom w:val="single" w:sz="6" w:space="1" w:color="auto"/>
      </w:pBdr>
      <w:tabs>
        <w:tab w:val="center" w:pos="4153"/>
        <w:tab w:val="right" w:pos="8306"/>
      </w:tabs>
      <w:snapToGrid w:val="0"/>
      <w:jc w:val="center"/>
    </w:pPr>
    <w:rPr>
      <w:sz w:val="18"/>
      <w:szCs w:val="18"/>
    </w:rPr>
  </w:style>
  <w:style w:type="character" w:styleId="a8">
    <w:name w:val="Hyperlink"/>
    <w:uiPriority w:val="99"/>
    <w:unhideWhenUsed/>
    <w:rsid w:val="00D63B29"/>
    <w:rPr>
      <w:color w:val="0563C1"/>
      <w:u w:val="single"/>
    </w:rPr>
  </w:style>
  <w:style w:type="paragraph" w:styleId="a9">
    <w:name w:val="List Paragraph"/>
    <w:basedOn w:val="a"/>
    <w:uiPriority w:val="72"/>
    <w:rsid w:val="006C3188"/>
    <w:pPr>
      <w:ind w:firstLineChars="200" w:firstLine="420"/>
    </w:pPr>
  </w:style>
  <w:style w:type="paragraph" w:styleId="HTML">
    <w:name w:val="HTML Preformatted"/>
    <w:basedOn w:val="a"/>
    <w:link w:val="HTML0"/>
    <w:uiPriority w:val="99"/>
    <w:unhideWhenUsed/>
    <w:rsid w:val="00846F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kern w:val="0"/>
      <w:sz w:val="20"/>
      <w:szCs w:val="20"/>
    </w:rPr>
  </w:style>
  <w:style w:type="character" w:customStyle="1" w:styleId="HTML0">
    <w:name w:val="HTML 预设格式字符"/>
    <w:basedOn w:val="a0"/>
    <w:link w:val="HTML"/>
    <w:uiPriority w:val="99"/>
    <w:rsid w:val="00846F58"/>
    <w:rPr>
      <w:rFonts w:ascii="Courier New"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9712366">
      <w:bodyDiv w:val="1"/>
      <w:marLeft w:val="0"/>
      <w:marRight w:val="0"/>
      <w:marTop w:val="0"/>
      <w:marBottom w:val="0"/>
      <w:divBdr>
        <w:top w:val="none" w:sz="0" w:space="0" w:color="auto"/>
        <w:left w:val="none" w:sz="0" w:space="0" w:color="auto"/>
        <w:bottom w:val="none" w:sz="0" w:space="0" w:color="auto"/>
        <w:right w:val="none" w:sz="0" w:space="0" w:color="auto"/>
      </w:divBdr>
    </w:div>
    <w:div w:id="185948137">
      <w:bodyDiv w:val="1"/>
      <w:marLeft w:val="0"/>
      <w:marRight w:val="0"/>
      <w:marTop w:val="0"/>
      <w:marBottom w:val="0"/>
      <w:divBdr>
        <w:top w:val="none" w:sz="0" w:space="0" w:color="auto"/>
        <w:left w:val="none" w:sz="0" w:space="0" w:color="auto"/>
        <w:bottom w:val="none" w:sz="0" w:space="0" w:color="auto"/>
        <w:right w:val="none" w:sz="0" w:space="0" w:color="auto"/>
      </w:divBdr>
      <w:divsChild>
        <w:div w:id="385031797">
          <w:marLeft w:val="0"/>
          <w:marRight w:val="0"/>
          <w:marTop w:val="0"/>
          <w:marBottom w:val="0"/>
          <w:divBdr>
            <w:top w:val="none" w:sz="0" w:space="0" w:color="auto"/>
            <w:left w:val="none" w:sz="0" w:space="0" w:color="auto"/>
            <w:bottom w:val="none" w:sz="0" w:space="0" w:color="auto"/>
            <w:right w:val="none" w:sz="0" w:space="0" w:color="auto"/>
          </w:divBdr>
          <w:divsChild>
            <w:div w:id="167866452">
              <w:marLeft w:val="0"/>
              <w:marRight w:val="0"/>
              <w:marTop w:val="0"/>
              <w:marBottom w:val="0"/>
              <w:divBdr>
                <w:top w:val="none" w:sz="0" w:space="0" w:color="auto"/>
                <w:left w:val="none" w:sz="0" w:space="0" w:color="auto"/>
                <w:bottom w:val="none" w:sz="0" w:space="0" w:color="auto"/>
                <w:right w:val="none" w:sz="0" w:space="0" w:color="auto"/>
              </w:divBdr>
            </w:div>
            <w:div w:id="298801734">
              <w:marLeft w:val="0"/>
              <w:marRight w:val="0"/>
              <w:marTop w:val="0"/>
              <w:marBottom w:val="0"/>
              <w:divBdr>
                <w:top w:val="none" w:sz="0" w:space="0" w:color="auto"/>
                <w:left w:val="none" w:sz="0" w:space="0" w:color="auto"/>
                <w:bottom w:val="none" w:sz="0" w:space="0" w:color="auto"/>
                <w:right w:val="none" w:sz="0" w:space="0" w:color="auto"/>
              </w:divBdr>
            </w:div>
            <w:div w:id="1254050988">
              <w:marLeft w:val="0"/>
              <w:marRight w:val="0"/>
              <w:marTop w:val="0"/>
              <w:marBottom w:val="0"/>
              <w:divBdr>
                <w:top w:val="none" w:sz="0" w:space="0" w:color="auto"/>
                <w:left w:val="none" w:sz="0" w:space="0" w:color="auto"/>
                <w:bottom w:val="none" w:sz="0" w:space="0" w:color="auto"/>
                <w:right w:val="none" w:sz="0" w:space="0" w:color="auto"/>
              </w:divBdr>
            </w:div>
            <w:div w:id="1390885452">
              <w:marLeft w:val="0"/>
              <w:marRight w:val="0"/>
              <w:marTop w:val="0"/>
              <w:marBottom w:val="0"/>
              <w:divBdr>
                <w:top w:val="none" w:sz="0" w:space="0" w:color="auto"/>
                <w:left w:val="none" w:sz="0" w:space="0" w:color="auto"/>
                <w:bottom w:val="none" w:sz="0" w:space="0" w:color="auto"/>
                <w:right w:val="none" w:sz="0" w:space="0" w:color="auto"/>
              </w:divBdr>
            </w:div>
            <w:div w:id="2058233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852587">
      <w:bodyDiv w:val="1"/>
      <w:marLeft w:val="0"/>
      <w:marRight w:val="0"/>
      <w:marTop w:val="0"/>
      <w:marBottom w:val="0"/>
      <w:divBdr>
        <w:top w:val="none" w:sz="0" w:space="0" w:color="auto"/>
        <w:left w:val="none" w:sz="0" w:space="0" w:color="auto"/>
        <w:bottom w:val="none" w:sz="0" w:space="0" w:color="auto"/>
        <w:right w:val="none" w:sz="0" w:space="0" w:color="auto"/>
      </w:divBdr>
      <w:divsChild>
        <w:div w:id="1846633243">
          <w:marLeft w:val="0"/>
          <w:marRight w:val="0"/>
          <w:marTop w:val="0"/>
          <w:marBottom w:val="0"/>
          <w:divBdr>
            <w:top w:val="none" w:sz="0" w:space="0" w:color="auto"/>
            <w:left w:val="none" w:sz="0" w:space="0" w:color="auto"/>
            <w:bottom w:val="none" w:sz="0" w:space="0" w:color="auto"/>
            <w:right w:val="none" w:sz="0" w:space="0" w:color="auto"/>
          </w:divBdr>
        </w:div>
      </w:divsChild>
    </w:div>
    <w:div w:id="797181432">
      <w:bodyDiv w:val="1"/>
      <w:marLeft w:val="0"/>
      <w:marRight w:val="0"/>
      <w:marTop w:val="0"/>
      <w:marBottom w:val="0"/>
      <w:divBdr>
        <w:top w:val="none" w:sz="0" w:space="0" w:color="auto"/>
        <w:left w:val="none" w:sz="0" w:space="0" w:color="auto"/>
        <w:bottom w:val="none" w:sz="0" w:space="0" w:color="auto"/>
        <w:right w:val="none" w:sz="0" w:space="0" w:color="auto"/>
      </w:divBdr>
      <w:divsChild>
        <w:div w:id="1238975567">
          <w:marLeft w:val="0"/>
          <w:marRight w:val="0"/>
          <w:marTop w:val="0"/>
          <w:marBottom w:val="0"/>
          <w:divBdr>
            <w:top w:val="none" w:sz="0" w:space="0" w:color="auto"/>
            <w:left w:val="none" w:sz="0" w:space="0" w:color="auto"/>
            <w:bottom w:val="none" w:sz="0" w:space="0" w:color="auto"/>
            <w:right w:val="none" w:sz="0" w:space="0" w:color="auto"/>
          </w:divBdr>
          <w:divsChild>
            <w:div w:id="633410149">
              <w:marLeft w:val="0"/>
              <w:marRight w:val="0"/>
              <w:marTop w:val="0"/>
              <w:marBottom w:val="0"/>
              <w:divBdr>
                <w:top w:val="none" w:sz="0" w:space="0" w:color="auto"/>
                <w:left w:val="none" w:sz="0" w:space="0" w:color="auto"/>
                <w:bottom w:val="none" w:sz="0" w:space="0" w:color="auto"/>
                <w:right w:val="none" w:sz="0" w:space="0" w:color="auto"/>
              </w:divBdr>
            </w:div>
            <w:div w:id="837234110">
              <w:marLeft w:val="0"/>
              <w:marRight w:val="0"/>
              <w:marTop w:val="0"/>
              <w:marBottom w:val="0"/>
              <w:divBdr>
                <w:top w:val="none" w:sz="0" w:space="0" w:color="auto"/>
                <w:left w:val="none" w:sz="0" w:space="0" w:color="auto"/>
                <w:bottom w:val="none" w:sz="0" w:space="0" w:color="auto"/>
                <w:right w:val="none" w:sz="0" w:space="0" w:color="auto"/>
              </w:divBdr>
            </w:div>
            <w:div w:id="889264689">
              <w:marLeft w:val="0"/>
              <w:marRight w:val="0"/>
              <w:marTop w:val="0"/>
              <w:marBottom w:val="0"/>
              <w:divBdr>
                <w:top w:val="none" w:sz="0" w:space="0" w:color="auto"/>
                <w:left w:val="none" w:sz="0" w:space="0" w:color="auto"/>
                <w:bottom w:val="none" w:sz="0" w:space="0" w:color="auto"/>
                <w:right w:val="none" w:sz="0" w:space="0" w:color="auto"/>
              </w:divBdr>
            </w:div>
            <w:div w:id="1224215074">
              <w:marLeft w:val="0"/>
              <w:marRight w:val="0"/>
              <w:marTop w:val="0"/>
              <w:marBottom w:val="0"/>
              <w:divBdr>
                <w:top w:val="none" w:sz="0" w:space="0" w:color="auto"/>
                <w:left w:val="none" w:sz="0" w:space="0" w:color="auto"/>
                <w:bottom w:val="none" w:sz="0" w:space="0" w:color="auto"/>
                <w:right w:val="none" w:sz="0" w:space="0" w:color="auto"/>
              </w:divBdr>
            </w:div>
            <w:div w:id="1446997734">
              <w:marLeft w:val="0"/>
              <w:marRight w:val="0"/>
              <w:marTop w:val="0"/>
              <w:marBottom w:val="0"/>
              <w:divBdr>
                <w:top w:val="none" w:sz="0" w:space="0" w:color="auto"/>
                <w:left w:val="none" w:sz="0" w:space="0" w:color="auto"/>
                <w:bottom w:val="none" w:sz="0" w:space="0" w:color="auto"/>
                <w:right w:val="none" w:sz="0" w:space="0" w:color="auto"/>
              </w:divBdr>
            </w:div>
            <w:div w:id="1822312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048339">
      <w:bodyDiv w:val="1"/>
      <w:marLeft w:val="0"/>
      <w:marRight w:val="0"/>
      <w:marTop w:val="0"/>
      <w:marBottom w:val="0"/>
      <w:divBdr>
        <w:top w:val="none" w:sz="0" w:space="0" w:color="auto"/>
        <w:left w:val="none" w:sz="0" w:space="0" w:color="auto"/>
        <w:bottom w:val="none" w:sz="0" w:space="0" w:color="auto"/>
        <w:right w:val="none" w:sz="0" w:space="0" w:color="auto"/>
      </w:divBdr>
      <w:divsChild>
        <w:div w:id="998460436">
          <w:marLeft w:val="0"/>
          <w:marRight w:val="0"/>
          <w:marTop w:val="0"/>
          <w:marBottom w:val="0"/>
          <w:divBdr>
            <w:top w:val="none" w:sz="0" w:space="0" w:color="auto"/>
            <w:left w:val="none" w:sz="0" w:space="0" w:color="auto"/>
            <w:bottom w:val="none" w:sz="0" w:space="0" w:color="auto"/>
            <w:right w:val="none" w:sz="0" w:space="0" w:color="auto"/>
          </w:divBdr>
        </w:div>
      </w:divsChild>
    </w:div>
    <w:div w:id="1463888007">
      <w:bodyDiv w:val="1"/>
      <w:marLeft w:val="0"/>
      <w:marRight w:val="0"/>
      <w:marTop w:val="0"/>
      <w:marBottom w:val="0"/>
      <w:divBdr>
        <w:top w:val="none" w:sz="0" w:space="0" w:color="auto"/>
        <w:left w:val="none" w:sz="0" w:space="0" w:color="auto"/>
        <w:bottom w:val="none" w:sz="0" w:space="0" w:color="auto"/>
        <w:right w:val="none" w:sz="0" w:space="0" w:color="auto"/>
      </w:divBdr>
      <w:divsChild>
        <w:div w:id="2051147312">
          <w:marLeft w:val="0"/>
          <w:marRight w:val="0"/>
          <w:marTop w:val="0"/>
          <w:marBottom w:val="0"/>
          <w:divBdr>
            <w:top w:val="none" w:sz="0" w:space="0" w:color="auto"/>
            <w:left w:val="none" w:sz="0" w:space="0" w:color="auto"/>
            <w:bottom w:val="none" w:sz="0" w:space="0" w:color="auto"/>
            <w:right w:val="none" w:sz="0" w:space="0" w:color="auto"/>
          </w:divBdr>
        </w:div>
      </w:divsChild>
    </w:div>
  </w:divs>
  <w:doNotSaveAsSingleFile/>
  <w:pixelsPerInch w:val="96"/>
  <w:targetScreenSz w:val="800x600"/>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hyperlink" Target="http://archive.apache.org/dist/apr/apr-util-1.5.4.tar.gz" TargetMode="External"/><Relationship Id="rId50" Type="http://schemas.openxmlformats.org/officeDocument/2006/relationships/image" Target="media/image35.jpeg"/><Relationship Id="rId51" Type="http://schemas.microsoft.com/office/2007/relationships/hdphoto" Target="media/hdphoto9.wdp"/><Relationship Id="rId52" Type="http://schemas.openxmlformats.org/officeDocument/2006/relationships/image" Target="media/image36.png"/><Relationship Id="rId53" Type="http://schemas.openxmlformats.org/officeDocument/2006/relationships/image" Target="media/image37.png"/><Relationship Id="rId54" Type="http://schemas.openxmlformats.org/officeDocument/2006/relationships/image" Target="media/image38.png"/><Relationship Id="rId55" Type="http://schemas.openxmlformats.org/officeDocument/2006/relationships/image" Target="media/image39.png"/><Relationship Id="rId56" Type="http://schemas.openxmlformats.org/officeDocument/2006/relationships/image" Target="media/image40.png"/><Relationship Id="rId57" Type="http://schemas.openxmlformats.org/officeDocument/2006/relationships/image" Target="media/image41.png"/><Relationship Id="rId58" Type="http://schemas.openxmlformats.org/officeDocument/2006/relationships/footer" Target="footer1.xml"/><Relationship Id="rId59" Type="http://schemas.openxmlformats.org/officeDocument/2006/relationships/footer" Target="footer2.xml"/><Relationship Id="rId40" Type="http://schemas.openxmlformats.org/officeDocument/2006/relationships/image" Target="media/image30.jpeg"/><Relationship Id="rId41" Type="http://schemas.microsoft.com/office/2007/relationships/hdphoto" Target="media/hdphoto4.wdp"/><Relationship Id="rId42" Type="http://schemas.openxmlformats.org/officeDocument/2006/relationships/image" Target="media/image31.jpeg"/><Relationship Id="rId43" Type="http://schemas.microsoft.com/office/2007/relationships/hdphoto" Target="media/hdphoto5.wdp"/><Relationship Id="rId44" Type="http://schemas.openxmlformats.org/officeDocument/2006/relationships/image" Target="media/image32.jpeg"/><Relationship Id="rId45" Type="http://schemas.microsoft.com/office/2007/relationships/hdphoto" Target="media/hdphoto6.wdp"/><Relationship Id="rId46" Type="http://schemas.openxmlformats.org/officeDocument/2006/relationships/image" Target="media/image33.jpeg"/><Relationship Id="rId47" Type="http://schemas.microsoft.com/office/2007/relationships/hdphoto" Target="media/hdphoto7.wdp"/><Relationship Id="rId48" Type="http://schemas.openxmlformats.org/officeDocument/2006/relationships/image" Target="media/image34.jpeg"/><Relationship Id="rId49" Type="http://schemas.microsoft.com/office/2007/relationships/hdphoto" Target="media/hdphoto8.wdp"/><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25.png"/><Relationship Id="rId33" Type="http://schemas.openxmlformats.org/officeDocument/2006/relationships/image" Target="media/image26.png"/><Relationship Id="rId34" Type="http://schemas.openxmlformats.org/officeDocument/2006/relationships/image" Target="media/image27.jpeg"/><Relationship Id="rId35" Type="http://schemas.microsoft.com/office/2007/relationships/hdphoto" Target="media/hdphoto1.wdp"/><Relationship Id="rId36" Type="http://schemas.openxmlformats.org/officeDocument/2006/relationships/image" Target="media/image28.jpeg"/><Relationship Id="rId37" Type="http://schemas.microsoft.com/office/2007/relationships/hdphoto" Target="media/hdphoto2.wdp"/><Relationship Id="rId38" Type="http://schemas.openxmlformats.org/officeDocument/2006/relationships/image" Target="media/image29.jpeg"/><Relationship Id="rId39" Type="http://schemas.microsoft.com/office/2007/relationships/hdphoto" Target="media/hdphoto3.wdp"/><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60" Type="http://schemas.openxmlformats.org/officeDocument/2006/relationships/fontTable" Target="fontTable.xml"/><Relationship Id="rId61"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52</TotalTime>
  <Pages>25</Pages>
  <Words>1461</Words>
  <Characters>8329</Characters>
  <Application>Microsoft Macintosh Word</Application>
  <DocSecurity>0</DocSecurity>
  <Lines>69</Lines>
  <Paragraphs>19</Paragraphs>
  <ScaleCrop>false</ScaleCrop>
  <HeadingPairs>
    <vt:vector size="2" baseType="variant">
      <vt:variant>
        <vt:lpstr>标题</vt:lpstr>
      </vt:variant>
      <vt:variant>
        <vt:i4>1</vt:i4>
      </vt:variant>
    </vt:vector>
  </HeadingPairs>
  <TitlesOfParts>
    <vt:vector size="1" baseType="lpstr">
      <vt:lpstr>福州大学数学与计算机科学学院</vt:lpstr>
    </vt:vector>
  </TitlesOfParts>
  <Company>fzu</Company>
  <LinksUpToDate>false</LinksUpToDate>
  <CharactersWithSpaces>9771</CharactersWithSpaces>
  <SharedDoc>false</SharedDoc>
  <HLinks>
    <vt:vector size="6" baseType="variant">
      <vt:variant>
        <vt:i4>589894</vt:i4>
      </vt:variant>
      <vt:variant>
        <vt:i4>0</vt:i4>
      </vt:variant>
      <vt:variant>
        <vt:i4>0</vt:i4>
      </vt:variant>
      <vt:variant>
        <vt:i4>5</vt:i4>
      </vt:variant>
      <vt:variant>
        <vt:lpwstr>http://archive.apache.org/dist/apr/apr-util-1.5.4.tar.gz</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福州大学数学与计算机科学学院</dc:title>
  <dc:subject/>
  <dc:creator>lyhwa</dc:creator>
  <cp:keywords/>
  <cp:lastModifiedBy>陈奕程</cp:lastModifiedBy>
  <cp:revision>8</cp:revision>
  <dcterms:created xsi:type="dcterms:W3CDTF">2016-07-03T02:57:00Z</dcterms:created>
  <dcterms:modified xsi:type="dcterms:W3CDTF">2016-07-03T07:58:00Z</dcterms:modified>
</cp:coreProperties>
</file>